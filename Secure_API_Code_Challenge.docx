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675E" w14:textId="0BBEB668" w:rsidR="00E94B15" w:rsidRDefault="00987241" w:rsidP="00FE2006">
      <w:pPr>
        <w:pStyle w:val="Heading1"/>
        <w:spacing w:before="2520"/>
      </w:pPr>
      <w:bookmarkStart w:id="0" w:name="_Toc122689909"/>
      <w:r>
        <w:t>Secure – API Code Challenge</w:t>
      </w:r>
    </w:p>
    <w:p w14:paraId="3219A262" w14:textId="41FD62AE" w:rsidR="00E94B15" w:rsidRPr="003313CD" w:rsidRDefault="00987241" w:rsidP="003313CD">
      <w:pPr>
        <w:pStyle w:val="Title"/>
      </w:pPr>
      <w:r>
        <w:t>Code challenge for Senior CIAM engineer – NDIA. This is to demonstrate your engineering / coding skills paired with IAM exposure.</w:t>
      </w:r>
    </w:p>
    <w:bookmarkEnd w:id="0"/>
    <w:p w14:paraId="1C774F36" w14:textId="4DE45A54" w:rsidR="004D32B5" w:rsidRPr="00830A50" w:rsidRDefault="00987241" w:rsidP="00830A50">
      <w:pPr>
        <w:pStyle w:val="Heading2"/>
      </w:pPr>
      <w:r>
        <w:t>Problem: The "Secure Entry" Gateway PoC</w:t>
      </w:r>
    </w:p>
    <w:p w14:paraId="28269AA4" w14:textId="1E58B447" w:rsidR="00863C7F" w:rsidRPr="00863C7F" w:rsidRDefault="00987241" w:rsidP="00863C7F">
      <w:pPr>
        <w:rPr>
          <w:shd w:val="clear" w:color="auto" w:fill="FFFFFF"/>
        </w:rPr>
      </w:pPr>
      <w:r>
        <w:t xml:space="preserve">Your team is moving toward a "Zero Trust" architecture. You are tasked with ensuring that no traffic reaches the backend compute layer unless it has been pre-verified by a central API Gateway. </w:t>
      </w:r>
    </w:p>
    <w:p w14:paraId="6688C5FE" w14:textId="1E9C7A86" w:rsidR="00987241" w:rsidRPr="000D4A1C" w:rsidRDefault="00987241" w:rsidP="00987241">
      <w:pPr>
        <w:pStyle w:val="Heading4"/>
        <w:rPr>
          <w:sz w:val="28"/>
          <w:szCs w:val="28"/>
        </w:rPr>
      </w:pPr>
      <w:r w:rsidRPr="37112370">
        <w:rPr>
          <w:sz w:val="28"/>
          <w:szCs w:val="28"/>
        </w:rPr>
        <w:t>The Problem Statement</w:t>
      </w:r>
      <w:r w:rsidR="00B87DB3" w:rsidRPr="37112370">
        <w:rPr>
          <w:sz w:val="28"/>
          <w:szCs w:val="28"/>
        </w:rPr>
        <w:t>:</w:t>
      </w:r>
    </w:p>
    <w:p w14:paraId="71D8DE0F" w14:textId="588CDB3D" w:rsidR="00863C7F" w:rsidRPr="00987241" w:rsidRDefault="00CD7CEC" w:rsidP="00863C7F">
      <w:r>
        <w:t xml:space="preserve">The goal is to ensure no traffic reaches the backend compute layer unless it has been pre-verified by this central gateway. To save on compute costs and latency, the backend service relies entirely on </w:t>
      </w:r>
      <w:proofErr w:type="gramStart"/>
      <w:r>
        <w:t>the Gateway</w:t>
      </w:r>
      <w:proofErr w:type="gramEnd"/>
      <w:r>
        <w:t xml:space="preserve"> for authentication and </w:t>
      </w:r>
      <w:r w:rsidRPr="37112370">
        <w:rPr>
          <w:b/>
          <w:bCs/>
        </w:rPr>
        <w:t>must not</w:t>
      </w:r>
      <w:r>
        <w:t xml:space="preserve"> perform its own JWT validation.</w:t>
      </w:r>
    </w:p>
    <w:p w14:paraId="66B563E9" w14:textId="77777777" w:rsidR="00CD7CEC" w:rsidRDefault="00CD7CEC">
      <w:pPr>
        <w:spacing w:after="0" w:line="240" w:lineRule="auto"/>
        <w:rPr>
          <w:b/>
          <w:bCs/>
        </w:rPr>
      </w:pPr>
      <w:r w:rsidRPr="37112370">
        <w:rPr>
          <w:b/>
          <w:bCs/>
        </w:rPr>
        <w:br w:type="page"/>
      </w:r>
    </w:p>
    <w:p w14:paraId="60EED6D6" w14:textId="1E18E5A1" w:rsidR="00CD7CEC" w:rsidRPr="000D4A1C" w:rsidRDefault="00155938" w:rsidP="00987241">
      <w:pPr>
        <w:rPr>
          <w:b/>
          <w:bCs/>
          <w:sz w:val="28"/>
          <w:szCs w:val="28"/>
        </w:rPr>
      </w:pPr>
      <w:r w:rsidRPr="37112370">
        <w:rPr>
          <w:b/>
          <w:bCs/>
          <w:sz w:val="28"/>
          <w:szCs w:val="28"/>
        </w:rPr>
        <w:lastRenderedPageBreak/>
        <w:t>Functional Requirements</w:t>
      </w:r>
      <w:r w:rsidR="00B87DB3" w:rsidRPr="37112370">
        <w:rPr>
          <w:b/>
          <w:bCs/>
          <w:sz w:val="28"/>
          <w:szCs w:val="28"/>
        </w:rPr>
        <w:t>:</w:t>
      </w:r>
    </w:p>
    <w:p w14:paraId="721BE348" w14:textId="600CCD5F" w:rsidR="001B7C24" w:rsidRPr="000D4A1C" w:rsidRDefault="001B7C24" w:rsidP="37112370">
      <w:pPr>
        <w:pStyle w:val="ListParagraph"/>
        <w:numPr>
          <w:ilvl w:val="0"/>
          <w:numId w:val="30"/>
        </w:numPr>
        <w:rPr>
          <w:b/>
          <w:bCs/>
        </w:rPr>
      </w:pPr>
      <w:r w:rsidRPr="37112370">
        <w:rPr>
          <w:b/>
          <w:bCs/>
        </w:rPr>
        <w:t>Identity Provider (OIDC)</w:t>
      </w:r>
    </w:p>
    <w:p w14:paraId="32EB4029" w14:textId="5C602907" w:rsidR="001B7C24" w:rsidRPr="000D4A1C" w:rsidRDefault="001B7C24" w:rsidP="37112370">
      <w:pPr>
        <w:pStyle w:val="ListParagraph"/>
        <w:numPr>
          <w:ilvl w:val="0"/>
          <w:numId w:val="26"/>
        </w:numPr>
        <w:spacing w:after="160" w:line="278" w:lineRule="auto"/>
      </w:pPr>
      <w:r>
        <w:t>Configure a free developer tenant on an OIDC-compliant provider (e.g., Auth0, Okta, or Amazon Cognito).</w:t>
      </w:r>
    </w:p>
    <w:p w14:paraId="6828BEF7" w14:textId="4F6ED76A" w:rsidR="003A1C54" w:rsidRDefault="001B7C24" w:rsidP="003A1C54">
      <w:pPr>
        <w:pStyle w:val="ListParagraph"/>
        <w:numPr>
          <w:ilvl w:val="0"/>
          <w:numId w:val="26"/>
        </w:numPr>
        <w:spacing w:after="160" w:line="278" w:lineRule="auto"/>
      </w:pPr>
      <w:r>
        <w:t>Create a user in this tenant to test authentication.</w:t>
      </w:r>
      <w:r>
        <w:br/>
      </w:r>
    </w:p>
    <w:p w14:paraId="1C1E5E8E" w14:textId="54C3A19C" w:rsidR="003A1C54" w:rsidRPr="000D4A1C" w:rsidRDefault="003A1C54" w:rsidP="37112370">
      <w:pPr>
        <w:pStyle w:val="ListParagraph"/>
        <w:numPr>
          <w:ilvl w:val="0"/>
          <w:numId w:val="30"/>
        </w:numPr>
        <w:rPr>
          <w:b/>
          <w:bCs/>
          <w:lang w:val="en-AU"/>
        </w:rPr>
      </w:pPr>
      <w:r w:rsidRPr="37112370">
        <w:rPr>
          <w:b/>
          <w:bCs/>
          <w:lang w:val="en-AU"/>
        </w:rPr>
        <w:t xml:space="preserve">The </w:t>
      </w:r>
      <w:r w:rsidRPr="37112370">
        <w:rPr>
          <w:b/>
          <w:bCs/>
        </w:rPr>
        <w:t>Gateway</w:t>
      </w:r>
      <w:r w:rsidRPr="37112370">
        <w:rPr>
          <w:b/>
          <w:bCs/>
          <w:lang w:val="en-AU"/>
        </w:rPr>
        <w:t xml:space="preserve"> Service (Node.js)</w:t>
      </w:r>
    </w:p>
    <w:p w14:paraId="541E319F" w14:textId="77777777" w:rsidR="003A1C54" w:rsidRPr="003A1C54" w:rsidRDefault="003A1C54" w:rsidP="37112370">
      <w:pPr>
        <w:spacing w:after="160" w:line="278" w:lineRule="auto"/>
        <w:ind w:left="113"/>
        <w:rPr>
          <w:lang w:val="en-AU"/>
        </w:rPr>
      </w:pPr>
      <w:r w:rsidRPr="37112370">
        <w:rPr>
          <w:lang w:val="en-AU"/>
        </w:rPr>
        <w:t>This service acts as a reverse proxy.</w:t>
      </w:r>
    </w:p>
    <w:p w14:paraId="256277E8" w14:textId="4D33996C" w:rsidR="003A1C54" w:rsidRPr="003A1C54" w:rsidRDefault="003A1C54" w:rsidP="37112370">
      <w:pPr>
        <w:pStyle w:val="ListParagraph"/>
        <w:numPr>
          <w:ilvl w:val="0"/>
          <w:numId w:val="31"/>
        </w:numPr>
        <w:spacing w:after="160" w:line="278" w:lineRule="auto"/>
        <w:rPr>
          <w:lang w:val="en-AU"/>
        </w:rPr>
      </w:pPr>
      <w:r w:rsidRPr="37112370">
        <w:rPr>
          <w:lang w:val="en-AU"/>
        </w:rPr>
        <w:t>Listen for incoming HTTP requests to /api/users.</w:t>
      </w:r>
    </w:p>
    <w:p w14:paraId="4D9EBC46" w14:textId="0A3D2175" w:rsidR="003A1C54" w:rsidRPr="003A1C54" w:rsidRDefault="003A1C54" w:rsidP="37112370">
      <w:pPr>
        <w:pStyle w:val="ListParagraph"/>
        <w:numPr>
          <w:ilvl w:val="0"/>
          <w:numId w:val="31"/>
        </w:numPr>
        <w:spacing w:after="160" w:line="278" w:lineRule="auto"/>
        <w:rPr>
          <w:lang w:val="en-AU"/>
        </w:rPr>
      </w:pPr>
      <w:r w:rsidRPr="37112370">
        <w:rPr>
          <w:lang w:val="en-AU"/>
        </w:rPr>
        <w:t>Check the Authorization: Bearer &lt;JWT&gt; header.</w:t>
      </w:r>
    </w:p>
    <w:p w14:paraId="5DA99DB9" w14:textId="77777777" w:rsidR="003A1C54" w:rsidRPr="003A1C54" w:rsidRDefault="003A1C54" w:rsidP="003A1C54">
      <w:pPr>
        <w:numPr>
          <w:ilvl w:val="1"/>
          <w:numId w:val="29"/>
        </w:numPr>
        <w:spacing w:after="160" w:line="278" w:lineRule="auto"/>
        <w:rPr>
          <w:lang w:val="en-AU"/>
        </w:rPr>
      </w:pPr>
      <w:r w:rsidRPr="37112370">
        <w:rPr>
          <w:lang w:val="en-AU"/>
        </w:rPr>
        <w:t xml:space="preserve">Verify the </w:t>
      </w:r>
      <w:r w:rsidRPr="37112370">
        <w:rPr>
          <w:b/>
          <w:bCs/>
          <w:lang w:val="en-AU"/>
        </w:rPr>
        <w:t>Signature</w:t>
      </w:r>
      <w:r w:rsidRPr="37112370">
        <w:rPr>
          <w:lang w:val="en-AU"/>
        </w:rPr>
        <w:t xml:space="preserve"> (using the IdP's public keys).</w:t>
      </w:r>
    </w:p>
    <w:p w14:paraId="4F14A94F" w14:textId="77777777" w:rsidR="003A1C54" w:rsidRPr="003A1C54" w:rsidRDefault="003A1C54" w:rsidP="003A1C54">
      <w:pPr>
        <w:numPr>
          <w:ilvl w:val="1"/>
          <w:numId w:val="29"/>
        </w:numPr>
        <w:spacing w:after="160" w:line="278" w:lineRule="auto"/>
        <w:rPr>
          <w:lang w:val="en-AU"/>
        </w:rPr>
      </w:pPr>
      <w:r w:rsidRPr="37112370">
        <w:rPr>
          <w:lang w:val="en-AU"/>
        </w:rPr>
        <w:t xml:space="preserve">Verify </w:t>
      </w:r>
      <w:r w:rsidRPr="37112370">
        <w:rPr>
          <w:b/>
          <w:bCs/>
          <w:lang w:val="en-AU"/>
        </w:rPr>
        <w:t>Expiration</w:t>
      </w:r>
      <w:r w:rsidRPr="37112370">
        <w:rPr>
          <w:lang w:val="en-AU"/>
        </w:rPr>
        <w:t xml:space="preserve"> (exp), </w:t>
      </w:r>
      <w:r w:rsidRPr="37112370">
        <w:rPr>
          <w:b/>
          <w:bCs/>
          <w:lang w:val="en-AU"/>
        </w:rPr>
        <w:t>Issuer</w:t>
      </w:r>
      <w:r w:rsidRPr="37112370">
        <w:rPr>
          <w:lang w:val="en-AU"/>
        </w:rPr>
        <w:t xml:space="preserve"> (iss), and </w:t>
      </w:r>
      <w:r w:rsidRPr="37112370">
        <w:rPr>
          <w:b/>
          <w:bCs/>
          <w:lang w:val="en-AU"/>
        </w:rPr>
        <w:t>Audience</w:t>
      </w:r>
      <w:r w:rsidRPr="37112370">
        <w:rPr>
          <w:lang w:val="en-AU"/>
        </w:rPr>
        <w:t xml:space="preserve"> (aud).</w:t>
      </w:r>
    </w:p>
    <w:p w14:paraId="66B01323" w14:textId="77777777" w:rsidR="003A1C54" w:rsidRPr="003A1C54" w:rsidRDefault="003A1C54" w:rsidP="003A1C54">
      <w:pPr>
        <w:numPr>
          <w:ilvl w:val="1"/>
          <w:numId w:val="29"/>
        </w:numPr>
        <w:spacing w:after="160" w:line="278" w:lineRule="auto"/>
        <w:rPr>
          <w:lang w:val="en-AU"/>
        </w:rPr>
      </w:pPr>
      <w:r w:rsidRPr="37112370">
        <w:rPr>
          <w:i/>
          <w:iCs/>
          <w:lang w:val="en-AU"/>
        </w:rPr>
        <w:t>Performance Requirement:</w:t>
      </w:r>
      <w:r w:rsidRPr="37112370">
        <w:rPr>
          <w:lang w:val="en-AU"/>
        </w:rPr>
        <w:t xml:space="preserve"> Cache the public keys (JWKS) locally; do not fetch them from the IdP on every request.</w:t>
      </w:r>
    </w:p>
    <w:p w14:paraId="0BDB24F2" w14:textId="77777777" w:rsidR="003A1C54" w:rsidRPr="003A1C54" w:rsidRDefault="003A1C54" w:rsidP="37112370">
      <w:pPr>
        <w:pStyle w:val="ListParagraph"/>
        <w:numPr>
          <w:ilvl w:val="0"/>
          <w:numId w:val="31"/>
        </w:numPr>
        <w:spacing w:after="160" w:line="278" w:lineRule="auto"/>
        <w:rPr>
          <w:lang w:val="en-AU"/>
        </w:rPr>
      </w:pPr>
      <w:r w:rsidRPr="37112370">
        <w:rPr>
          <w:lang w:val="en-AU"/>
        </w:rPr>
        <w:t>Enforce</w:t>
      </w:r>
      <w:r w:rsidRPr="37112370">
        <w:rPr>
          <w:b/>
          <w:bCs/>
          <w:lang w:val="en-AU"/>
        </w:rPr>
        <w:t xml:space="preserve"> </w:t>
      </w:r>
      <w:r w:rsidRPr="37112370">
        <w:rPr>
          <w:lang w:val="en-AU"/>
        </w:rPr>
        <w:t>Policy</w:t>
      </w:r>
      <w:r w:rsidRPr="37112370">
        <w:rPr>
          <w:b/>
          <w:bCs/>
          <w:lang w:val="en-AU"/>
        </w:rPr>
        <w:t>:</w:t>
      </w:r>
    </w:p>
    <w:p w14:paraId="71251BB9" w14:textId="79F81D33" w:rsidR="003A1C54" w:rsidRPr="003A1C54" w:rsidRDefault="003A1C54" w:rsidP="003A1C54">
      <w:pPr>
        <w:numPr>
          <w:ilvl w:val="1"/>
          <w:numId w:val="29"/>
        </w:numPr>
        <w:spacing w:after="160" w:line="278" w:lineRule="auto"/>
        <w:rPr>
          <w:lang w:val="en-AU"/>
        </w:rPr>
      </w:pPr>
      <w:r w:rsidRPr="37112370">
        <w:rPr>
          <w:lang w:val="en-AU"/>
        </w:rPr>
        <w:t>Return 401 Unauthorized immediately. Do not forward the request.</w:t>
      </w:r>
    </w:p>
    <w:p w14:paraId="4DD710B3" w14:textId="0F373904" w:rsidR="001B7C24" w:rsidRPr="000D4A1C" w:rsidRDefault="003A1C54" w:rsidP="37112370">
      <w:pPr>
        <w:numPr>
          <w:ilvl w:val="1"/>
          <w:numId w:val="29"/>
        </w:numPr>
        <w:spacing w:after="160" w:line="278" w:lineRule="auto"/>
      </w:pPr>
      <w:r w:rsidRPr="37112370">
        <w:rPr>
          <w:lang w:val="en-AU"/>
        </w:rPr>
        <w:t>Extract the User ID (sub) or Email. Inject it into a new header: X-Verified-User. Forward the request to the Backend.</w:t>
      </w:r>
    </w:p>
    <w:p w14:paraId="42502854" w14:textId="14892C28" w:rsidR="0021241A" w:rsidRPr="000D4A1C" w:rsidRDefault="0021241A" w:rsidP="37112370">
      <w:pPr>
        <w:pStyle w:val="ListParagraph"/>
        <w:numPr>
          <w:ilvl w:val="0"/>
          <w:numId w:val="30"/>
        </w:numPr>
        <w:rPr>
          <w:b/>
          <w:bCs/>
          <w:lang w:val="en-AU"/>
        </w:rPr>
      </w:pPr>
      <w:r w:rsidRPr="37112370">
        <w:rPr>
          <w:b/>
          <w:bCs/>
          <w:lang w:val="en-AU"/>
        </w:rPr>
        <w:t>The Backend Service (User API)</w:t>
      </w:r>
    </w:p>
    <w:p w14:paraId="4F0B1CC4" w14:textId="2252FDCE" w:rsidR="0021241A" w:rsidRPr="000D4A1C" w:rsidRDefault="0021241A" w:rsidP="37112370">
      <w:pPr>
        <w:spacing w:after="160" w:line="278" w:lineRule="auto"/>
        <w:ind w:left="113"/>
        <w:rPr>
          <w:lang w:val="en-AU"/>
        </w:rPr>
      </w:pPr>
      <w:r w:rsidRPr="37112370">
        <w:rPr>
          <w:lang w:val="en-AU"/>
        </w:rPr>
        <w:t>Implement a simple RESTful API (Node.js/Express preferred) that manages an in-memory list of users.</w:t>
      </w:r>
      <w:r w:rsidR="00B87DB3" w:rsidRPr="37112370">
        <w:rPr>
          <w:lang w:val="en-AU"/>
        </w:rPr>
        <w:t xml:space="preserve"> Below are the e</w:t>
      </w:r>
      <w:r w:rsidRPr="37112370">
        <w:rPr>
          <w:lang w:val="en-AU"/>
        </w:rPr>
        <w:t>ndpoints:</w:t>
      </w:r>
    </w:p>
    <w:p w14:paraId="785B70E1" w14:textId="377B020D" w:rsidR="0021241A" w:rsidRPr="000D4A1C" w:rsidRDefault="0021241A" w:rsidP="0021241A">
      <w:pPr>
        <w:numPr>
          <w:ilvl w:val="1"/>
          <w:numId w:val="32"/>
        </w:numPr>
        <w:rPr>
          <w:lang w:val="en-AU"/>
        </w:rPr>
      </w:pPr>
      <w:r w:rsidRPr="37112370">
        <w:rPr>
          <w:lang w:val="en-AU"/>
        </w:rPr>
        <w:t>GET /api/</w:t>
      </w:r>
      <w:r w:rsidR="48F1CB4A" w:rsidRPr="37112370">
        <w:rPr>
          <w:lang w:val="en-AU"/>
        </w:rPr>
        <w:t>users:</w:t>
      </w:r>
      <w:r w:rsidRPr="37112370">
        <w:rPr>
          <w:lang w:val="en-AU"/>
        </w:rPr>
        <w:t xml:space="preserve"> Return all users.</w:t>
      </w:r>
    </w:p>
    <w:p w14:paraId="6706543B" w14:textId="77777777" w:rsidR="0021241A" w:rsidRPr="000D4A1C" w:rsidRDefault="0021241A" w:rsidP="0021241A">
      <w:pPr>
        <w:numPr>
          <w:ilvl w:val="1"/>
          <w:numId w:val="32"/>
        </w:numPr>
        <w:rPr>
          <w:lang w:val="en-AU"/>
        </w:rPr>
      </w:pPr>
      <w:r w:rsidRPr="37112370">
        <w:rPr>
          <w:lang w:val="en-AU"/>
        </w:rPr>
        <w:t>GET /api/users/:</w:t>
      </w:r>
      <w:bookmarkStart w:id="1" w:name="_Int_gEgpZT9M"/>
      <w:proofErr w:type="gramStart"/>
      <w:r w:rsidRPr="37112370">
        <w:rPr>
          <w:lang w:val="en-AU"/>
        </w:rPr>
        <w:t>id :</w:t>
      </w:r>
      <w:bookmarkEnd w:id="1"/>
      <w:proofErr w:type="gramEnd"/>
      <w:r w:rsidRPr="37112370">
        <w:rPr>
          <w:lang w:val="en-AU"/>
        </w:rPr>
        <w:t xml:space="preserve"> Return a specific user.</w:t>
      </w:r>
    </w:p>
    <w:p w14:paraId="78DA5C3B" w14:textId="34FE4B2A" w:rsidR="0021241A" w:rsidRPr="000D4A1C" w:rsidRDefault="0021241A" w:rsidP="26843573">
      <w:pPr>
        <w:numPr>
          <w:ilvl w:val="1"/>
          <w:numId w:val="32"/>
        </w:numPr>
      </w:pPr>
      <w:r w:rsidRPr="37112370">
        <w:t>POST /api/</w:t>
      </w:r>
      <w:r w:rsidR="53C39C40" w:rsidRPr="37112370">
        <w:t>users:</w:t>
      </w:r>
      <w:r w:rsidRPr="37112370">
        <w:t xml:space="preserve"> Create a user. Body: </w:t>
      </w:r>
      <w:proofErr w:type="gramStart"/>
      <w:r w:rsidRPr="37112370">
        <w:t>{ "</w:t>
      </w:r>
      <w:proofErr w:type="gramEnd"/>
      <w:r w:rsidRPr="37112370">
        <w:t xml:space="preserve">name": "...", "email": </w:t>
      </w:r>
      <w:proofErr w:type="gramStart"/>
      <w:r w:rsidRPr="37112370">
        <w:t>"..." }</w:t>
      </w:r>
      <w:proofErr w:type="gramEnd"/>
    </w:p>
    <w:p w14:paraId="6C114CDA" w14:textId="77777777" w:rsidR="0021241A" w:rsidRPr="000D4A1C" w:rsidRDefault="0021241A" w:rsidP="0021241A">
      <w:pPr>
        <w:numPr>
          <w:ilvl w:val="1"/>
          <w:numId w:val="32"/>
        </w:numPr>
        <w:rPr>
          <w:lang w:val="en-AU"/>
        </w:rPr>
      </w:pPr>
      <w:r w:rsidRPr="37112370">
        <w:rPr>
          <w:lang w:val="en-AU"/>
        </w:rPr>
        <w:t>PUT /api/users/:</w:t>
      </w:r>
      <w:bookmarkStart w:id="2" w:name="_Int_hmmH4xcX"/>
      <w:proofErr w:type="gramStart"/>
      <w:r w:rsidRPr="37112370">
        <w:rPr>
          <w:lang w:val="en-AU"/>
        </w:rPr>
        <w:t>id :</w:t>
      </w:r>
      <w:bookmarkEnd w:id="2"/>
      <w:proofErr w:type="gramEnd"/>
      <w:r w:rsidRPr="37112370">
        <w:rPr>
          <w:lang w:val="en-AU"/>
        </w:rPr>
        <w:t xml:space="preserve"> Update a user.</w:t>
      </w:r>
    </w:p>
    <w:p w14:paraId="6EBE2620" w14:textId="77777777" w:rsidR="0021241A" w:rsidRPr="000D4A1C" w:rsidRDefault="0021241A" w:rsidP="0021241A">
      <w:pPr>
        <w:numPr>
          <w:ilvl w:val="1"/>
          <w:numId w:val="32"/>
        </w:numPr>
        <w:rPr>
          <w:lang w:val="en-AU"/>
        </w:rPr>
      </w:pPr>
      <w:r w:rsidRPr="37112370">
        <w:rPr>
          <w:lang w:val="en-AU"/>
        </w:rPr>
        <w:t>DELETE /api/users/:</w:t>
      </w:r>
      <w:bookmarkStart w:id="3" w:name="_Int_FM6kbXG7"/>
      <w:proofErr w:type="gramStart"/>
      <w:r w:rsidRPr="37112370">
        <w:rPr>
          <w:lang w:val="en-AU"/>
        </w:rPr>
        <w:t>id :</w:t>
      </w:r>
      <w:bookmarkEnd w:id="3"/>
      <w:proofErr w:type="gramEnd"/>
      <w:r w:rsidRPr="37112370">
        <w:rPr>
          <w:lang w:val="en-AU"/>
        </w:rPr>
        <w:t xml:space="preserve"> Delete a user.</w:t>
      </w:r>
    </w:p>
    <w:p w14:paraId="0AEB88D4" w14:textId="77777777" w:rsidR="0021241A" w:rsidRDefault="0021241A">
      <w:pPr>
        <w:spacing w:after="0" w:line="240" w:lineRule="auto"/>
        <w:rPr>
          <w:b/>
          <w:bCs/>
          <w:lang w:val="en-AU"/>
        </w:rPr>
      </w:pPr>
      <w:r w:rsidRPr="37112370">
        <w:rPr>
          <w:b/>
          <w:bCs/>
          <w:lang w:val="en-AU"/>
        </w:rPr>
        <w:br w:type="page"/>
      </w:r>
    </w:p>
    <w:p w14:paraId="0FC99F3A" w14:textId="79AD5D91" w:rsidR="0021241A" w:rsidRPr="000D4A1C" w:rsidRDefault="0021241A" w:rsidP="0021241A">
      <w:pPr>
        <w:numPr>
          <w:ilvl w:val="0"/>
          <w:numId w:val="32"/>
        </w:numPr>
        <w:rPr>
          <w:lang w:val="en-AU"/>
        </w:rPr>
      </w:pPr>
      <w:r w:rsidRPr="37112370">
        <w:rPr>
          <w:lang w:val="en-AU"/>
        </w:rPr>
        <w:lastRenderedPageBreak/>
        <w:t>This service must not validate JWTs. Instead, it must check for the X-Verified-User header.</w:t>
      </w:r>
    </w:p>
    <w:p w14:paraId="44EE2273" w14:textId="77777777" w:rsidR="0021241A" w:rsidRPr="000D4A1C" w:rsidRDefault="0021241A" w:rsidP="0021241A">
      <w:pPr>
        <w:numPr>
          <w:ilvl w:val="1"/>
          <w:numId w:val="32"/>
        </w:numPr>
        <w:rPr>
          <w:lang w:val="en-AU"/>
        </w:rPr>
      </w:pPr>
      <w:r w:rsidRPr="37112370">
        <w:rPr>
          <w:lang w:val="en-AU"/>
        </w:rPr>
        <w:t>If present: Process request.</w:t>
      </w:r>
    </w:p>
    <w:p w14:paraId="7EAC8052" w14:textId="77777777" w:rsidR="0021241A" w:rsidRPr="000D4A1C" w:rsidRDefault="0021241A" w:rsidP="0021241A">
      <w:pPr>
        <w:numPr>
          <w:ilvl w:val="1"/>
          <w:numId w:val="32"/>
        </w:numPr>
        <w:rPr>
          <w:lang w:val="en-AU"/>
        </w:rPr>
      </w:pPr>
      <w:r w:rsidRPr="37112370">
        <w:rPr>
          <w:lang w:val="en-AU"/>
        </w:rPr>
        <w:t>If missing: Return 403 Forbidden.</w:t>
      </w:r>
    </w:p>
    <w:p w14:paraId="21ADA403" w14:textId="064D6675" w:rsidR="00040C6F" w:rsidRPr="000D4A1C" w:rsidRDefault="00040C6F" w:rsidP="00040C6F">
      <w:pPr>
        <w:rPr>
          <w:b/>
          <w:bCs/>
          <w:sz w:val="28"/>
          <w:szCs w:val="28"/>
        </w:rPr>
      </w:pPr>
      <w:r w:rsidRPr="37112370">
        <w:rPr>
          <w:b/>
          <w:bCs/>
          <w:sz w:val="28"/>
          <w:szCs w:val="28"/>
        </w:rPr>
        <w:t>Non-Functional Requirements</w:t>
      </w:r>
      <w:r w:rsidR="00B87DB3" w:rsidRPr="37112370">
        <w:rPr>
          <w:b/>
          <w:bCs/>
          <w:sz w:val="28"/>
          <w:szCs w:val="28"/>
        </w:rPr>
        <w:t>:</w:t>
      </w:r>
    </w:p>
    <w:p w14:paraId="1D79D05F" w14:textId="1A535E0C" w:rsidR="00040C6F" w:rsidRPr="000D4A1C" w:rsidRDefault="00040C6F" w:rsidP="00040C6F">
      <w:pPr>
        <w:numPr>
          <w:ilvl w:val="0"/>
          <w:numId w:val="33"/>
        </w:numPr>
        <w:rPr>
          <w:lang w:val="en-AU"/>
        </w:rPr>
      </w:pPr>
      <w:r w:rsidRPr="37112370">
        <w:rPr>
          <w:lang w:val="en-AU"/>
        </w:rPr>
        <w:t xml:space="preserve">Implement JSON-structured logging at the Gateway. Logs must </w:t>
      </w:r>
      <w:r w:rsidR="2722F674" w:rsidRPr="37112370">
        <w:rPr>
          <w:lang w:val="en-AU"/>
        </w:rPr>
        <w:t>include</w:t>
      </w:r>
      <w:r w:rsidRPr="37112370">
        <w:rPr>
          <w:lang w:val="en-AU"/>
        </w:rPr>
        <w:t xml:space="preserve"> Timestamp, Method, Path, Source IP, and User ID (if verified).</w:t>
      </w:r>
    </w:p>
    <w:p w14:paraId="653B98B6" w14:textId="7739001D" w:rsidR="00040C6F" w:rsidRPr="000D4A1C" w:rsidRDefault="00040C6F" w:rsidP="00040C6F">
      <w:pPr>
        <w:numPr>
          <w:ilvl w:val="0"/>
          <w:numId w:val="33"/>
        </w:numPr>
        <w:rPr>
          <w:lang w:val="en-AU"/>
        </w:rPr>
      </w:pPr>
      <w:r w:rsidRPr="3D0F80C3">
        <w:rPr>
          <w:lang w:val="en-AU"/>
        </w:rPr>
        <w:t>Ensure the API returns clean HTTP status codes (400, 401, 403, 500) and never leaks stack traces to the client.</w:t>
      </w:r>
    </w:p>
    <w:p w14:paraId="4BF2579F" w14:textId="2326C581" w:rsidR="00453AB5" w:rsidRDefault="00453AB5" w:rsidP="00453AB5">
      <w:pPr>
        <w:rPr>
          <w:b/>
          <w:bCs/>
          <w:sz w:val="28"/>
          <w:szCs w:val="28"/>
        </w:rPr>
      </w:pPr>
      <w:r w:rsidRPr="37112370">
        <w:rPr>
          <w:b/>
          <w:bCs/>
          <w:sz w:val="28"/>
          <w:szCs w:val="28"/>
        </w:rPr>
        <w:t>Deliverables</w:t>
      </w:r>
      <w:r w:rsidR="00B87DB3" w:rsidRPr="37112370">
        <w:rPr>
          <w:b/>
          <w:bCs/>
          <w:sz w:val="28"/>
          <w:szCs w:val="28"/>
        </w:rPr>
        <w:t>:</w:t>
      </w:r>
    </w:p>
    <w:p w14:paraId="563C885A" w14:textId="04E2CD42" w:rsidR="00547336" w:rsidRDefault="00547336" w:rsidP="00547336">
      <w:pPr>
        <w:rPr>
          <w:lang w:val="en-AU"/>
        </w:rPr>
      </w:pPr>
      <w:r w:rsidRPr="37112370">
        <w:rPr>
          <w:lang w:val="en-AU"/>
        </w:rPr>
        <w:t>Please provide a GitHub repository containing:</w:t>
      </w:r>
    </w:p>
    <w:p w14:paraId="3D604A2F" w14:textId="03521D26" w:rsidR="00472889" w:rsidRDefault="00472889" w:rsidP="00472889">
      <w:pPr>
        <w:pStyle w:val="ListParagraph"/>
        <w:numPr>
          <w:ilvl w:val="0"/>
          <w:numId w:val="35"/>
        </w:numPr>
        <w:rPr>
          <w:lang w:val="en-AU"/>
        </w:rPr>
      </w:pPr>
      <w:r w:rsidRPr="37112370">
        <w:rPr>
          <w:lang w:val="en-AU"/>
        </w:rPr>
        <w:t>Clearly structured folders for gateway and backend.</w:t>
      </w:r>
    </w:p>
    <w:p w14:paraId="684FE198" w14:textId="43803D23" w:rsidR="0504E55D" w:rsidRDefault="0504E55D" w:rsidP="37112370">
      <w:pPr>
        <w:pStyle w:val="ListParagraph"/>
        <w:numPr>
          <w:ilvl w:val="0"/>
          <w:numId w:val="35"/>
        </w:numPr>
        <w:rPr>
          <w:lang w:val="en-AU"/>
        </w:rPr>
      </w:pPr>
      <w:r w:rsidRPr="37112370">
        <w:rPr>
          <w:lang w:val="en-AU"/>
        </w:rPr>
        <w:t>Clear instructions on how to run the app both gateway and back end.</w:t>
      </w:r>
    </w:p>
    <w:p w14:paraId="0361F57A" w14:textId="2D970F68" w:rsidR="00472889" w:rsidRDefault="00472889" w:rsidP="37112370">
      <w:pPr>
        <w:numPr>
          <w:ilvl w:val="0"/>
          <w:numId w:val="35"/>
        </w:numPr>
        <w:rPr>
          <w:lang w:val="en-AU"/>
        </w:rPr>
      </w:pPr>
      <w:r w:rsidRPr="37112370">
        <w:rPr>
          <w:lang w:val="en-AU"/>
        </w:rPr>
        <w:t>Tests:</w:t>
      </w:r>
    </w:p>
    <w:p w14:paraId="5AF2EF2F" w14:textId="3CFC5EFD" w:rsidR="00472889" w:rsidRPr="000D4A1C" w:rsidRDefault="005E7772" w:rsidP="00472889">
      <w:pPr>
        <w:pStyle w:val="ListParagraph"/>
        <w:numPr>
          <w:ilvl w:val="1"/>
          <w:numId w:val="35"/>
        </w:numPr>
        <w:rPr>
          <w:lang w:val="en-AU"/>
        </w:rPr>
      </w:pPr>
      <w:r>
        <w:t>Verify the JWT validation logic (mocking the OIDC provider).</w:t>
      </w:r>
    </w:p>
    <w:p w14:paraId="424DCBF9" w14:textId="77777777" w:rsidR="005E7772" w:rsidRDefault="005E7772" w:rsidP="005E7772">
      <w:pPr>
        <w:pStyle w:val="ListParagraph"/>
        <w:numPr>
          <w:ilvl w:val="1"/>
          <w:numId w:val="35"/>
        </w:numPr>
        <w:rPr>
          <w:lang w:val="en-AU"/>
        </w:rPr>
      </w:pPr>
      <w:r w:rsidRPr="37112370">
        <w:rPr>
          <w:lang w:val="en-AU"/>
        </w:rPr>
        <w:t>Prove the Zero Trust flow (e.g., A request without a token is blocked by Gateway; a request bypassing the Gateway is blocked by Backend).</w:t>
      </w:r>
    </w:p>
    <w:p w14:paraId="3473C67E" w14:textId="77777777" w:rsidR="006B6408" w:rsidRDefault="006B6408" w:rsidP="006B6408">
      <w:pPr>
        <w:pStyle w:val="ListParagraph"/>
        <w:numPr>
          <w:ilvl w:val="0"/>
          <w:numId w:val="35"/>
        </w:numPr>
        <w:rPr>
          <w:lang w:val="en-AU"/>
        </w:rPr>
      </w:pPr>
      <w:r w:rsidRPr="37112370">
        <w:rPr>
          <w:lang w:val="en-AU"/>
        </w:rPr>
        <w:t>README.md:</w:t>
      </w:r>
    </w:p>
    <w:p w14:paraId="706270C2" w14:textId="2429DD89" w:rsidR="002120EC" w:rsidRPr="000D4A1C" w:rsidRDefault="002120EC" w:rsidP="002120EC">
      <w:pPr>
        <w:pStyle w:val="ListParagraph"/>
        <w:numPr>
          <w:ilvl w:val="1"/>
          <w:numId w:val="35"/>
        </w:numPr>
        <w:rPr>
          <w:lang w:val="en-AU"/>
        </w:rPr>
      </w:pPr>
      <w:r>
        <w:t>A simple visual of the traffic flow.</w:t>
      </w:r>
    </w:p>
    <w:p w14:paraId="31F88CD0" w14:textId="329909F5" w:rsidR="00BD5C46" w:rsidRPr="006B6408" w:rsidRDefault="00BD5C46" w:rsidP="37112370">
      <w:pPr>
        <w:pStyle w:val="ListParagraph"/>
        <w:numPr>
          <w:ilvl w:val="1"/>
          <w:numId w:val="35"/>
        </w:numPr>
        <w:rPr>
          <w:lang w:val="en-AU"/>
        </w:rPr>
      </w:pPr>
      <w:r w:rsidRPr="37112370">
        <w:rPr>
          <w:lang w:val="en-AU"/>
        </w:rPr>
        <w:t>Instructions on how to set up the OIDC credentials (.env file example)</w:t>
      </w:r>
      <w:r w:rsidR="11D2DD33" w:rsidRPr="37112370">
        <w:rPr>
          <w:lang w:val="en-AU"/>
        </w:rPr>
        <w:t xml:space="preserve"> and </w:t>
      </w:r>
      <w:r w:rsidR="11D2DD33">
        <w:t>commands</w:t>
      </w:r>
      <w:r>
        <w:t xml:space="preserve"> to test the success and failure scenarios.</w:t>
      </w:r>
    </w:p>
    <w:p w14:paraId="107FA10D" w14:textId="1584F720" w:rsidR="006B6408" w:rsidRPr="000D4A1C" w:rsidRDefault="004E4CAA" w:rsidP="37112370">
      <w:pPr>
        <w:rPr>
          <w:b/>
          <w:bCs/>
          <w:sz w:val="28"/>
          <w:szCs w:val="28"/>
        </w:rPr>
      </w:pPr>
      <w:r w:rsidRPr="37112370">
        <w:rPr>
          <w:b/>
          <w:bCs/>
          <w:sz w:val="28"/>
          <w:szCs w:val="28"/>
        </w:rPr>
        <w:t>Evaluation Criteria</w:t>
      </w:r>
      <w:r w:rsidR="00B87DB3" w:rsidRPr="37112370">
        <w:rPr>
          <w:b/>
          <w:bCs/>
          <w:sz w:val="28"/>
          <w:szCs w:val="28"/>
        </w:rPr>
        <w:t>:</w:t>
      </w:r>
    </w:p>
    <w:p w14:paraId="27E7DFF1" w14:textId="77777777" w:rsidR="00D80897" w:rsidRDefault="00D80897" w:rsidP="00D80897">
      <w:pPr>
        <w:rPr>
          <w:lang w:val="en-AU"/>
        </w:rPr>
      </w:pPr>
      <w:r w:rsidRPr="37112370">
        <w:rPr>
          <w:lang w:val="en-AU"/>
        </w:rPr>
        <w:t>You will be evaluated on:</w:t>
      </w:r>
    </w:p>
    <w:p w14:paraId="7D89CB86" w14:textId="2D52339B" w:rsidR="003604FD" w:rsidRPr="000D4A1C" w:rsidRDefault="003604FD" w:rsidP="003604FD">
      <w:pPr>
        <w:pStyle w:val="ListParagraph"/>
        <w:numPr>
          <w:ilvl w:val="0"/>
          <w:numId w:val="35"/>
        </w:numPr>
        <w:rPr>
          <w:lang w:val="en-AU"/>
        </w:rPr>
      </w:pPr>
      <w:r>
        <w:t xml:space="preserve">How </w:t>
      </w:r>
      <w:r w:rsidRPr="37112370">
        <w:rPr>
          <w:lang w:val="en-AU"/>
        </w:rPr>
        <w:t>cleanly</w:t>
      </w:r>
      <w:r>
        <w:t xml:space="preserve"> you separate Authentication, Authorization, and Proxying.</w:t>
      </w:r>
    </w:p>
    <w:p w14:paraId="2607DCA3" w14:textId="77777777" w:rsidR="003604FD" w:rsidRPr="003604FD" w:rsidRDefault="003604FD" w:rsidP="003604FD">
      <w:pPr>
        <w:pStyle w:val="ListParagraph"/>
        <w:numPr>
          <w:ilvl w:val="0"/>
          <w:numId w:val="35"/>
        </w:numPr>
        <w:rPr>
          <w:lang w:val="en-AU"/>
        </w:rPr>
      </w:pPr>
      <w:r w:rsidRPr="37112370">
        <w:rPr>
          <w:lang w:val="en-AU"/>
        </w:rPr>
        <w:t>Handling of sensitive data and error messages.</w:t>
      </w:r>
    </w:p>
    <w:p w14:paraId="3C964C8A" w14:textId="7CE25DD3" w:rsidR="002D78AB" w:rsidRPr="002D78AB" w:rsidRDefault="002D78AB" w:rsidP="002D78AB">
      <w:pPr>
        <w:pStyle w:val="ListParagraph"/>
        <w:numPr>
          <w:ilvl w:val="0"/>
          <w:numId w:val="35"/>
        </w:numPr>
        <w:rPr>
          <w:lang w:val="en-AU"/>
        </w:rPr>
      </w:pPr>
      <w:r>
        <w:t>The quality of your logging and the "Debuggability" of your system.</w:t>
      </w:r>
    </w:p>
    <w:p w14:paraId="2D05A058" w14:textId="5C00FEEC" w:rsidR="003604FD" w:rsidRPr="00D80897" w:rsidRDefault="004314F7" w:rsidP="37112370">
      <w:pPr>
        <w:pStyle w:val="ListParagraph"/>
        <w:numPr>
          <w:ilvl w:val="0"/>
          <w:numId w:val="35"/>
        </w:numPr>
        <w:rPr>
          <w:lang w:val="en-AU"/>
        </w:rPr>
      </w:pPr>
      <w:r w:rsidRPr="37112370">
        <w:rPr>
          <w:lang w:val="en-AU"/>
        </w:rPr>
        <w:t>Modern JS/TS practices, linting, and project structure.</w:t>
      </w:r>
    </w:p>
    <w:p w14:paraId="21CE69A7" w14:textId="77777777" w:rsidR="005E7772" w:rsidRDefault="005E7772" w:rsidP="005E7772">
      <w:pPr>
        <w:rPr>
          <w:lang w:val="en-AU"/>
        </w:rPr>
      </w:pPr>
    </w:p>
    <w:p w14:paraId="503C3321" w14:textId="77777777" w:rsidR="000D4A1C" w:rsidRPr="000D4A1C" w:rsidRDefault="000D4A1C" w:rsidP="005E7772">
      <w:pPr>
        <w:rPr>
          <w:lang w:val="en-AU"/>
        </w:rPr>
      </w:pPr>
    </w:p>
    <w:p w14:paraId="7FFF8EFF" w14:textId="5D2E9557" w:rsidR="00B40AAC" w:rsidRPr="000D4A1C" w:rsidRDefault="00B40AAC" w:rsidP="37112370">
      <w:pPr>
        <w:pStyle w:val="Heading2"/>
        <w:rPr>
          <w:strike/>
        </w:rPr>
      </w:pPr>
      <w:r>
        <w:lastRenderedPageBreak/>
        <w:t>National Disability Insurance Agency</w:t>
      </w:r>
    </w:p>
    <w:p w14:paraId="0A1DB9D0" w14:textId="77777777" w:rsidR="00B40AAC" w:rsidRPr="00D43B75" w:rsidRDefault="00B40AAC" w:rsidP="00B40AAC">
      <w:pPr>
        <w:autoSpaceDE w:val="0"/>
        <w:autoSpaceDN w:val="0"/>
        <w:adjustRightInd w:val="0"/>
        <w:spacing w:before="116" w:line="338" w:lineRule="auto"/>
        <w:ind w:right="4"/>
        <w:rPr>
          <w:rStyle w:val="Hyperlink"/>
          <w:spacing w:val="-5"/>
          <w:kern w:val="1"/>
          <w:szCs w:val="22"/>
        </w:rPr>
      </w:pPr>
      <w:r w:rsidRPr="00D43B75">
        <w:rPr>
          <w:kern w:val="1"/>
          <w:szCs w:val="22"/>
        </w:rPr>
        <w:fldChar w:fldCharType="begin"/>
      </w:r>
      <w:r w:rsidRPr="00D43B75">
        <w:rPr>
          <w:kern w:val="1"/>
          <w:szCs w:val="22"/>
        </w:rPr>
        <w:instrText xml:space="preserve"> HYPERLINK "http://ndis.gov.au/" </w:instrText>
      </w:r>
      <w:r w:rsidRPr="00D43B75">
        <w:rPr>
          <w:kern w:val="1"/>
          <w:szCs w:val="22"/>
        </w:rPr>
      </w:r>
      <w:r w:rsidRPr="00D43B75">
        <w:rPr>
          <w:kern w:val="1"/>
          <w:szCs w:val="22"/>
        </w:rPr>
        <w:fldChar w:fldCharType="separate"/>
      </w:r>
      <w:r w:rsidRPr="00D43B75">
        <w:rPr>
          <w:rStyle w:val="Hyperlink"/>
          <w:kern w:val="1"/>
          <w:szCs w:val="22"/>
        </w:rPr>
        <w:t>ndis.gov.au</w:t>
      </w:r>
    </w:p>
    <w:p w14:paraId="316E06B4" w14:textId="77777777" w:rsidR="00B40AAC" w:rsidRDefault="00B40AAC" w:rsidP="00B40AAC">
      <w:pPr>
        <w:autoSpaceDE w:val="0"/>
        <w:autoSpaceDN w:val="0"/>
        <w:adjustRightInd w:val="0"/>
        <w:spacing w:before="110"/>
        <w:ind w:right="4"/>
        <w:rPr>
          <w:kern w:val="1"/>
          <w:szCs w:val="22"/>
        </w:rPr>
      </w:pPr>
      <w:r w:rsidRPr="00D43B75">
        <w:rPr>
          <w:kern w:val="1"/>
          <w:szCs w:val="22"/>
        </w:rPr>
        <w:fldChar w:fldCharType="end"/>
      </w:r>
      <w:r w:rsidRPr="00884352">
        <w:rPr>
          <w:kern w:val="1"/>
          <w:szCs w:val="22"/>
        </w:rPr>
        <w:t>Telephone 1800 800 110</w:t>
      </w:r>
    </w:p>
    <w:p w14:paraId="6503EC53" w14:textId="77777777" w:rsidR="00B40AAC" w:rsidRPr="00884352" w:rsidRDefault="00B40AAC" w:rsidP="00B40AAC">
      <w:pPr>
        <w:autoSpaceDE w:val="0"/>
        <w:autoSpaceDN w:val="0"/>
        <w:adjustRightInd w:val="0"/>
        <w:spacing w:before="110"/>
        <w:ind w:right="4"/>
        <w:rPr>
          <w:kern w:val="1"/>
          <w:szCs w:val="22"/>
        </w:rPr>
      </w:pPr>
      <w:r>
        <w:rPr>
          <w:kern w:val="1"/>
          <w:szCs w:val="22"/>
        </w:rPr>
        <w:t xml:space="preserve">Webchat </w:t>
      </w:r>
      <w:hyperlink r:id="rId11" w:history="1">
        <w:r w:rsidRPr="00D43B75">
          <w:rPr>
            <w:rStyle w:val="Hyperlink"/>
            <w:kern w:val="1"/>
            <w:szCs w:val="22"/>
          </w:rPr>
          <w:t>ndis.gov.au</w:t>
        </w:r>
      </w:hyperlink>
    </w:p>
    <w:p w14:paraId="628E0A30" w14:textId="77777777" w:rsidR="00B40AAC" w:rsidRDefault="00B40AAC" w:rsidP="00B40AAC">
      <w:pPr>
        <w:autoSpaceDE w:val="0"/>
        <w:autoSpaceDN w:val="0"/>
        <w:adjustRightInd w:val="0"/>
        <w:spacing w:before="116"/>
        <w:ind w:right="4"/>
        <w:rPr>
          <w:spacing w:val="-5"/>
          <w:kern w:val="1"/>
          <w:szCs w:val="22"/>
        </w:rPr>
      </w:pPr>
      <w:r>
        <w:rPr>
          <w:spacing w:val="-5"/>
          <w:kern w:val="1"/>
          <w:szCs w:val="22"/>
        </w:rPr>
        <w:t>Follow us on our social channels</w:t>
      </w:r>
    </w:p>
    <w:p w14:paraId="7E29ABB3" w14:textId="77777777" w:rsidR="00B40AAC" w:rsidRDefault="00B40AAC" w:rsidP="00B40AAC">
      <w:pPr>
        <w:autoSpaceDE w:val="0"/>
        <w:autoSpaceDN w:val="0"/>
        <w:adjustRightInd w:val="0"/>
        <w:spacing w:before="116"/>
        <w:ind w:right="4"/>
        <w:rPr>
          <w:spacing w:val="-5"/>
          <w:kern w:val="1"/>
          <w:szCs w:val="22"/>
        </w:rPr>
      </w:pPr>
      <w:hyperlink r:id="rId12" w:history="1">
        <w:r w:rsidRPr="00892BAF">
          <w:rPr>
            <w:rStyle w:val="Hyperlink"/>
            <w:spacing w:val="-5"/>
            <w:kern w:val="1"/>
            <w:szCs w:val="22"/>
          </w:rPr>
          <w:t>Facebook</w:t>
        </w:r>
      </w:hyperlink>
      <w:r>
        <w:rPr>
          <w:spacing w:val="-5"/>
          <w:kern w:val="1"/>
          <w:szCs w:val="22"/>
        </w:rPr>
        <w:t xml:space="preserve">, </w:t>
      </w:r>
      <w:hyperlink r:id="rId13" w:history="1">
        <w:r w:rsidRPr="00234434">
          <w:rPr>
            <w:rStyle w:val="Hyperlink"/>
            <w:spacing w:val="-5"/>
            <w:kern w:val="1"/>
            <w:szCs w:val="22"/>
          </w:rPr>
          <w:t>Twitter</w:t>
        </w:r>
      </w:hyperlink>
      <w:r>
        <w:rPr>
          <w:spacing w:val="-5"/>
          <w:kern w:val="1"/>
          <w:szCs w:val="22"/>
        </w:rPr>
        <w:t xml:space="preserve">, </w:t>
      </w:r>
      <w:hyperlink r:id="rId14" w:history="1">
        <w:r w:rsidRPr="009C27F0">
          <w:rPr>
            <w:rStyle w:val="Hyperlink"/>
            <w:spacing w:val="-5"/>
            <w:kern w:val="1"/>
            <w:szCs w:val="22"/>
          </w:rPr>
          <w:t>Instagram</w:t>
        </w:r>
      </w:hyperlink>
      <w:r>
        <w:rPr>
          <w:spacing w:val="-5"/>
          <w:kern w:val="1"/>
          <w:szCs w:val="22"/>
        </w:rPr>
        <w:t xml:space="preserve">, </w:t>
      </w:r>
      <w:hyperlink r:id="rId15" w:history="1">
        <w:r w:rsidRPr="00234434">
          <w:rPr>
            <w:rStyle w:val="Hyperlink"/>
            <w:spacing w:val="-5"/>
            <w:kern w:val="1"/>
            <w:szCs w:val="22"/>
          </w:rPr>
          <w:t>YouTube</w:t>
        </w:r>
      </w:hyperlink>
      <w:r>
        <w:rPr>
          <w:spacing w:val="-5"/>
          <w:kern w:val="1"/>
          <w:szCs w:val="22"/>
        </w:rPr>
        <w:t xml:space="preserve">, </w:t>
      </w:r>
      <w:hyperlink r:id="rId16" w:history="1">
        <w:r>
          <w:rPr>
            <w:rStyle w:val="Hyperlink"/>
            <w:spacing w:val="-5"/>
            <w:kern w:val="1"/>
            <w:szCs w:val="22"/>
          </w:rPr>
          <w:t>LinkedIn</w:t>
        </w:r>
      </w:hyperlink>
    </w:p>
    <w:p w14:paraId="1FACF12F" w14:textId="77777777" w:rsidR="00B40AAC" w:rsidRPr="00884352" w:rsidRDefault="00B40AAC" w:rsidP="00B40AAC">
      <w:pPr>
        <w:autoSpaceDE w:val="0"/>
        <w:autoSpaceDN w:val="0"/>
        <w:adjustRightInd w:val="0"/>
        <w:spacing w:before="116"/>
        <w:ind w:right="4"/>
        <w:rPr>
          <w:b/>
          <w:bCs/>
          <w:kern w:val="1"/>
          <w:szCs w:val="22"/>
        </w:rPr>
      </w:pPr>
      <w:r w:rsidRPr="00884352">
        <w:rPr>
          <w:b/>
          <w:bCs/>
          <w:kern w:val="1"/>
          <w:szCs w:val="22"/>
        </w:rPr>
        <w:t>For people who need help with English</w:t>
      </w:r>
    </w:p>
    <w:p w14:paraId="48AD54FE" w14:textId="77777777" w:rsidR="00B40AAC" w:rsidRPr="00884352" w:rsidRDefault="00B40AAC" w:rsidP="00B40AAC">
      <w:pPr>
        <w:autoSpaceDE w:val="0"/>
        <w:autoSpaceDN w:val="0"/>
        <w:adjustRightInd w:val="0"/>
        <w:spacing w:before="54"/>
        <w:ind w:right="4"/>
        <w:rPr>
          <w:kern w:val="1"/>
          <w:szCs w:val="22"/>
        </w:rPr>
      </w:pPr>
      <w:r w:rsidRPr="00884352">
        <w:rPr>
          <w:b/>
          <w:kern w:val="1"/>
          <w:szCs w:val="22"/>
        </w:rPr>
        <w:t>TIS:</w:t>
      </w:r>
      <w:r w:rsidRPr="00884352">
        <w:rPr>
          <w:kern w:val="1"/>
          <w:szCs w:val="22"/>
        </w:rPr>
        <w:t xml:space="preserve"> 131 450</w:t>
      </w:r>
    </w:p>
    <w:p w14:paraId="3CA2619A" w14:textId="77777777" w:rsidR="00B40AAC" w:rsidRPr="00884352" w:rsidRDefault="00B40AAC" w:rsidP="00B40AAC">
      <w:pPr>
        <w:autoSpaceDE w:val="0"/>
        <w:autoSpaceDN w:val="0"/>
        <w:adjustRightInd w:val="0"/>
        <w:spacing w:before="235"/>
        <w:ind w:right="4"/>
        <w:rPr>
          <w:b/>
          <w:bCs/>
          <w:kern w:val="1"/>
          <w:szCs w:val="22"/>
        </w:rPr>
      </w:pPr>
      <w:r w:rsidRPr="00884352">
        <w:rPr>
          <w:b/>
          <w:bCs/>
          <w:kern w:val="1"/>
          <w:szCs w:val="22"/>
        </w:rPr>
        <w:t>For people who are deaf or hard of hearing</w:t>
      </w:r>
    </w:p>
    <w:p w14:paraId="3C8715CE" w14:textId="77777777" w:rsidR="00B40AAC" w:rsidRPr="00884352" w:rsidRDefault="00B40AAC" w:rsidP="00B40AAC">
      <w:pPr>
        <w:autoSpaceDE w:val="0"/>
        <w:autoSpaceDN w:val="0"/>
        <w:adjustRightInd w:val="0"/>
        <w:spacing w:before="53"/>
        <w:ind w:right="4"/>
        <w:rPr>
          <w:kern w:val="1"/>
          <w:szCs w:val="22"/>
        </w:rPr>
      </w:pPr>
      <w:r w:rsidRPr="00884352">
        <w:rPr>
          <w:b/>
          <w:kern w:val="1"/>
          <w:szCs w:val="22"/>
        </w:rPr>
        <w:t>TTY:</w:t>
      </w:r>
      <w:r w:rsidRPr="00884352">
        <w:rPr>
          <w:kern w:val="1"/>
          <w:szCs w:val="22"/>
        </w:rPr>
        <w:t xml:space="preserve"> 1800 555 677</w:t>
      </w:r>
    </w:p>
    <w:p w14:paraId="255C56E8" w14:textId="77777777" w:rsidR="00B40AAC" w:rsidRPr="00884352" w:rsidRDefault="00B40AAC" w:rsidP="00B40AAC">
      <w:pPr>
        <w:autoSpaceDE w:val="0"/>
        <w:autoSpaceDN w:val="0"/>
        <w:adjustRightInd w:val="0"/>
        <w:spacing w:before="116"/>
        <w:ind w:right="4"/>
        <w:rPr>
          <w:kern w:val="1"/>
          <w:szCs w:val="22"/>
        </w:rPr>
      </w:pPr>
      <w:r>
        <w:rPr>
          <w:b/>
          <w:kern w:val="1"/>
          <w:szCs w:val="22"/>
        </w:rPr>
        <w:t>Voice relay</w:t>
      </w:r>
      <w:r w:rsidRPr="00884352">
        <w:rPr>
          <w:b/>
          <w:kern w:val="1"/>
          <w:szCs w:val="22"/>
        </w:rPr>
        <w:t>:</w:t>
      </w:r>
      <w:r w:rsidRPr="00884352">
        <w:rPr>
          <w:kern w:val="1"/>
          <w:szCs w:val="22"/>
        </w:rPr>
        <w:t xml:space="preserve"> 1800 555 727</w:t>
      </w:r>
    </w:p>
    <w:p w14:paraId="627EB84E" w14:textId="77777777" w:rsidR="001375CA" w:rsidRPr="00535418" w:rsidRDefault="00B40AAC" w:rsidP="00535418">
      <w:pPr>
        <w:autoSpaceDE w:val="0"/>
        <w:autoSpaceDN w:val="0"/>
        <w:adjustRightInd w:val="0"/>
        <w:spacing w:before="116" w:line="338" w:lineRule="auto"/>
        <w:ind w:right="4"/>
        <w:rPr>
          <w:b/>
          <w:bCs/>
          <w:spacing w:val="-5"/>
          <w:kern w:val="1"/>
          <w:szCs w:val="22"/>
        </w:rPr>
      </w:pPr>
      <w:r>
        <w:rPr>
          <w:b/>
          <w:bCs/>
          <w:spacing w:val="-5"/>
          <w:kern w:val="1"/>
          <w:szCs w:val="22"/>
        </w:rPr>
        <w:t xml:space="preserve">National Relay Service: </w:t>
      </w:r>
      <w:hyperlink r:id="rId17" w:history="1">
        <w:r>
          <w:rPr>
            <w:rStyle w:val="Hyperlink"/>
            <w:kern w:val="1"/>
            <w:szCs w:val="22"/>
          </w:rPr>
          <w:t>relayservice.gov.au</w:t>
        </w:r>
      </w:hyperlink>
    </w:p>
    <w:sectPr w:rsidR="001375CA" w:rsidRPr="00535418" w:rsidSect="002B27D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903" w:right="1440" w:bottom="1440" w:left="1440" w:header="772" w:footer="3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452FA" w14:textId="77777777" w:rsidR="006C51AC" w:rsidRDefault="006C51AC" w:rsidP="00863C7F">
      <w:r>
        <w:separator/>
      </w:r>
    </w:p>
    <w:p w14:paraId="5F902632" w14:textId="77777777" w:rsidR="006C51AC" w:rsidRDefault="006C51AC" w:rsidP="00863C7F"/>
    <w:p w14:paraId="3816433A" w14:textId="77777777" w:rsidR="006C51AC" w:rsidRDefault="006C51AC" w:rsidP="00863C7F"/>
    <w:p w14:paraId="491DD399" w14:textId="77777777" w:rsidR="006C51AC" w:rsidRDefault="006C51AC" w:rsidP="00863C7F"/>
    <w:p w14:paraId="184B7205" w14:textId="77777777" w:rsidR="006C51AC" w:rsidRDefault="006C51AC" w:rsidP="00863C7F"/>
    <w:p w14:paraId="2161F0B3" w14:textId="77777777" w:rsidR="006C51AC" w:rsidRDefault="006C51AC" w:rsidP="00863C7F"/>
    <w:p w14:paraId="455BD66C" w14:textId="77777777" w:rsidR="006C51AC" w:rsidRDefault="006C51AC" w:rsidP="00863C7F"/>
    <w:p w14:paraId="6F3DCD71" w14:textId="77777777" w:rsidR="006C51AC" w:rsidRDefault="006C51AC" w:rsidP="00863C7F"/>
    <w:p w14:paraId="30FF4A95" w14:textId="77777777" w:rsidR="006C51AC" w:rsidRDefault="006C51AC" w:rsidP="00863C7F"/>
    <w:p w14:paraId="4CDD0A93" w14:textId="77777777" w:rsidR="006C51AC" w:rsidRDefault="006C51AC" w:rsidP="00863C7F"/>
  </w:endnote>
  <w:endnote w:type="continuationSeparator" w:id="0">
    <w:p w14:paraId="226A6678" w14:textId="77777777" w:rsidR="006C51AC" w:rsidRDefault="006C51AC" w:rsidP="00863C7F">
      <w:r>
        <w:continuationSeparator/>
      </w:r>
    </w:p>
    <w:p w14:paraId="66E9BCD8" w14:textId="77777777" w:rsidR="006C51AC" w:rsidRDefault="006C51AC" w:rsidP="00863C7F"/>
    <w:p w14:paraId="2FFE8D9A" w14:textId="77777777" w:rsidR="006C51AC" w:rsidRDefault="006C51AC" w:rsidP="00863C7F"/>
    <w:p w14:paraId="538B0C55" w14:textId="77777777" w:rsidR="006C51AC" w:rsidRDefault="006C51AC" w:rsidP="00863C7F"/>
    <w:p w14:paraId="18650C59" w14:textId="77777777" w:rsidR="006C51AC" w:rsidRDefault="006C51AC" w:rsidP="00863C7F"/>
    <w:p w14:paraId="77976248" w14:textId="77777777" w:rsidR="006C51AC" w:rsidRDefault="006C51AC" w:rsidP="00863C7F"/>
    <w:p w14:paraId="05A26DF4" w14:textId="77777777" w:rsidR="006C51AC" w:rsidRDefault="006C51AC" w:rsidP="00863C7F"/>
    <w:p w14:paraId="4360DE9D" w14:textId="77777777" w:rsidR="006C51AC" w:rsidRDefault="006C51AC" w:rsidP="00863C7F"/>
    <w:p w14:paraId="764916FB" w14:textId="77777777" w:rsidR="006C51AC" w:rsidRDefault="006C51AC" w:rsidP="00863C7F"/>
    <w:p w14:paraId="6D03953D" w14:textId="77777777" w:rsidR="006C51AC" w:rsidRDefault="006C51AC" w:rsidP="00863C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SMePro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SMe-Bold">
    <w:altName w:val="Cambria"/>
    <w:panose1 w:val="00000000000000000000"/>
    <w:charset w:val="4D"/>
    <w:family w:val="auto"/>
    <w:notTrueType/>
    <w:pitch w:val="variable"/>
    <w:sig w:usb0="800000AF" w:usb1="4000204A" w:usb2="00000000" w:usb3="00000000" w:csb0="0000009B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0122363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6124E9A" w14:textId="77777777" w:rsidR="002B27DE" w:rsidRDefault="002B27DE" w:rsidP="00CB31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75E57B7" w14:textId="77777777" w:rsidR="008D4B76" w:rsidRDefault="008D4B76" w:rsidP="002B27DE">
    <w:pPr>
      <w:pStyle w:val="Footer"/>
      <w:ind w:right="360"/>
    </w:pPr>
  </w:p>
  <w:p w14:paraId="3957E55E" w14:textId="77777777" w:rsidR="00AA6762" w:rsidRDefault="00AA6762" w:rsidP="00863C7F"/>
  <w:p w14:paraId="7C071179" w14:textId="77777777" w:rsidR="00AA6762" w:rsidRDefault="00AA6762" w:rsidP="00863C7F"/>
  <w:p w14:paraId="3636565A" w14:textId="77777777" w:rsidR="00A71751" w:rsidRDefault="00A71751" w:rsidP="00863C7F"/>
  <w:p w14:paraId="5D9B9D39" w14:textId="77777777" w:rsidR="00A71751" w:rsidRDefault="00A71751" w:rsidP="00863C7F"/>
  <w:p w14:paraId="35EB8E71" w14:textId="77777777" w:rsidR="00A71751" w:rsidRDefault="00A71751" w:rsidP="00863C7F"/>
  <w:p w14:paraId="28C44CC2" w14:textId="77777777" w:rsidR="00A71751" w:rsidRDefault="00A71751" w:rsidP="00863C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59304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9D4859" w14:textId="77777777" w:rsidR="002B27DE" w:rsidRDefault="002B27DE" w:rsidP="002B27DE">
        <w:pPr>
          <w:pStyle w:val="Footer"/>
          <w:framePr w:h="661" w:hRule="exact" w:wrap="none" w:vAnchor="text" w:hAnchor="page" w:x="10381" w:y="257"/>
          <w:rPr>
            <w:rStyle w:val="PageNumber"/>
          </w:rPr>
        </w:pPr>
        <w:r w:rsidRPr="002B27DE">
          <w:rPr>
            <w:rStyle w:val="PageNumber"/>
            <w:b/>
            <w:bCs/>
            <w:color w:val="6B2876" w:themeColor="text2"/>
          </w:rPr>
          <w:fldChar w:fldCharType="begin"/>
        </w:r>
        <w:r w:rsidRPr="002B27DE">
          <w:rPr>
            <w:rStyle w:val="PageNumber"/>
            <w:b/>
            <w:bCs/>
            <w:color w:val="6B2876" w:themeColor="text2"/>
          </w:rPr>
          <w:instrText xml:space="preserve"> PAGE </w:instrText>
        </w:r>
        <w:r w:rsidRPr="002B27DE">
          <w:rPr>
            <w:rStyle w:val="PageNumber"/>
            <w:b/>
            <w:bCs/>
            <w:color w:val="6B2876" w:themeColor="text2"/>
          </w:rPr>
          <w:fldChar w:fldCharType="separate"/>
        </w:r>
        <w:r w:rsidRPr="002B27DE">
          <w:rPr>
            <w:rStyle w:val="PageNumber"/>
            <w:b/>
            <w:bCs/>
            <w:noProof/>
            <w:color w:val="6B2876" w:themeColor="text2"/>
          </w:rPr>
          <w:t>2</w:t>
        </w:r>
        <w:r w:rsidRPr="002B27DE">
          <w:rPr>
            <w:rStyle w:val="PageNumber"/>
            <w:b/>
            <w:bCs/>
            <w:color w:val="6B2876" w:themeColor="text2"/>
          </w:rPr>
          <w:fldChar w:fldCharType="end"/>
        </w:r>
      </w:p>
    </w:sdtContent>
  </w:sdt>
  <w:p w14:paraId="53ED64FC" w14:textId="67FC2228" w:rsidR="00285DEE" w:rsidRPr="00285DEE" w:rsidRDefault="00285DEE" w:rsidP="002B27DE">
    <w:pPr>
      <w:pStyle w:val="Header"/>
      <w:ind w:right="360"/>
    </w:pPr>
    <w:r w:rsidRPr="003F2DA2">
      <w:t>OFFICIAL</w:t>
    </w:r>
  </w:p>
  <w:p w14:paraId="5547EB8A" w14:textId="77777777" w:rsidR="00A71751" w:rsidRPr="002B27DE" w:rsidRDefault="00285DEE" w:rsidP="00285DEE">
    <w:pPr>
      <w:pStyle w:val="Header"/>
      <w:jc w:val="left"/>
      <w:rPr>
        <w:color w:val="6B2876" w:themeColor="text2"/>
      </w:rPr>
    </w:pPr>
    <w:r w:rsidRPr="002B27DE">
      <w:rPr>
        <w:color w:val="6B2876" w:themeColor="text2"/>
      </w:rPr>
      <w:t>ndis.gov.au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D96BD" w14:textId="6160D709" w:rsidR="00285DEE" w:rsidRPr="00285DEE" w:rsidRDefault="00285DEE" w:rsidP="00285DEE">
    <w:pPr>
      <w:pStyle w:val="Header"/>
    </w:pPr>
    <w:r w:rsidRPr="003F2DA2">
      <w:t>OFFICIAL</w:t>
    </w:r>
  </w:p>
  <w:p w14:paraId="4B5CBEF4" w14:textId="77777777" w:rsidR="00285DEE" w:rsidRPr="002B27DE" w:rsidRDefault="00285DEE" w:rsidP="00285DEE">
    <w:pPr>
      <w:pStyle w:val="Header"/>
      <w:jc w:val="left"/>
      <w:rPr>
        <w:color w:val="6B2876" w:themeColor="text2"/>
      </w:rPr>
    </w:pPr>
    <w:r w:rsidRPr="002B27DE">
      <w:rPr>
        <w:color w:val="6B2876" w:themeColor="text2"/>
      </w:rPr>
      <w:t>ndis.gov.au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0DAC3" w14:textId="77777777" w:rsidR="006C51AC" w:rsidRDefault="006C51AC" w:rsidP="00863C7F">
      <w:r>
        <w:separator/>
      </w:r>
    </w:p>
    <w:p w14:paraId="54156C64" w14:textId="77777777" w:rsidR="006C51AC" w:rsidRDefault="006C51AC" w:rsidP="00863C7F"/>
    <w:p w14:paraId="54EC146A" w14:textId="77777777" w:rsidR="006C51AC" w:rsidRDefault="006C51AC" w:rsidP="00863C7F"/>
    <w:p w14:paraId="7FD80969" w14:textId="77777777" w:rsidR="006C51AC" w:rsidRDefault="006C51AC" w:rsidP="00863C7F"/>
    <w:p w14:paraId="1DEDF85C" w14:textId="77777777" w:rsidR="006C51AC" w:rsidRDefault="006C51AC" w:rsidP="00863C7F"/>
    <w:p w14:paraId="4D5D9499" w14:textId="77777777" w:rsidR="006C51AC" w:rsidRDefault="006C51AC" w:rsidP="00863C7F"/>
    <w:p w14:paraId="1A1A8DBF" w14:textId="77777777" w:rsidR="006C51AC" w:rsidRDefault="006C51AC" w:rsidP="00863C7F"/>
    <w:p w14:paraId="07BC9BE7" w14:textId="77777777" w:rsidR="006C51AC" w:rsidRDefault="006C51AC" w:rsidP="00863C7F"/>
    <w:p w14:paraId="69B59347" w14:textId="77777777" w:rsidR="006C51AC" w:rsidRDefault="006C51AC" w:rsidP="00863C7F"/>
    <w:p w14:paraId="75E00AFE" w14:textId="77777777" w:rsidR="006C51AC" w:rsidRDefault="006C51AC" w:rsidP="00863C7F"/>
  </w:footnote>
  <w:footnote w:type="continuationSeparator" w:id="0">
    <w:p w14:paraId="7A1C723C" w14:textId="77777777" w:rsidR="006C51AC" w:rsidRDefault="006C51AC" w:rsidP="00863C7F">
      <w:r>
        <w:continuationSeparator/>
      </w:r>
    </w:p>
    <w:p w14:paraId="30576A53" w14:textId="77777777" w:rsidR="006C51AC" w:rsidRDefault="006C51AC" w:rsidP="00863C7F"/>
    <w:p w14:paraId="2496B5D1" w14:textId="77777777" w:rsidR="006C51AC" w:rsidRDefault="006C51AC" w:rsidP="00863C7F"/>
    <w:p w14:paraId="44C9C73A" w14:textId="77777777" w:rsidR="006C51AC" w:rsidRDefault="006C51AC" w:rsidP="00863C7F"/>
    <w:p w14:paraId="0BECCDAC" w14:textId="77777777" w:rsidR="006C51AC" w:rsidRDefault="006C51AC" w:rsidP="00863C7F"/>
    <w:p w14:paraId="169AEB8C" w14:textId="77777777" w:rsidR="006C51AC" w:rsidRDefault="006C51AC" w:rsidP="00863C7F"/>
    <w:p w14:paraId="504B05D7" w14:textId="77777777" w:rsidR="006C51AC" w:rsidRDefault="006C51AC" w:rsidP="00863C7F"/>
    <w:p w14:paraId="692BFAD8" w14:textId="77777777" w:rsidR="006C51AC" w:rsidRDefault="006C51AC" w:rsidP="00863C7F"/>
    <w:p w14:paraId="57432654" w14:textId="77777777" w:rsidR="006C51AC" w:rsidRDefault="006C51AC" w:rsidP="00863C7F"/>
    <w:p w14:paraId="46225A01" w14:textId="77777777" w:rsidR="006C51AC" w:rsidRDefault="006C51AC" w:rsidP="00863C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D3E6" w14:textId="77777777" w:rsidR="008D4B76" w:rsidRDefault="008D4B76" w:rsidP="00863C7F">
    <w:pPr>
      <w:pStyle w:val="Header"/>
    </w:pPr>
  </w:p>
  <w:p w14:paraId="7EB6F3BF" w14:textId="77777777" w:rsidR="00AA6762" w:rsidRDefault="00AA6762" w:rsidP="00863C7F"/>
  <w:p w14:paraId="4BB1D462" w14:textId="77777777" w:rsidR="00AA6762" w:rsidRDefault="00AA6762" w:rsidP="00863C7F"/>
  <w:p w14:paraId="002D7FF5" w14:textId="77777777" w:rsidR="00A71751" w:rsidRDefault="00A71751" w:rsidP="00863C7F"/>
  <w:p w14:paraId="6C929100" w14:textId="77777777" w:rsidR="00A71751" w:rsidRDefault="00A71751" w:rsidP="00863C7F"/>
  <w:p w14:paraId="4DD19347" w14:textId="77777777" w:rsidR="00A71751" w:rsidRDefault="00A71751" w:rsidP="00863C7F"/>
  <w:p w14:paraId="7C0BF0C4" w14:textId="77777777" w:rsidR="00A71751" w:rsidRDefault="00A71751" w:rsidP="00863C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AC5C" w14:textId="699EEA5C" w:rsidR="00A71751" w:rsidRDefault="002B27DE" w:rsidP="001B5E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121775" wp14:editId="111AACF0">
              <wp:simplePos x="0" y="0"/>
              <wp:positionH relativeFrom="column">
                <wp:posOffset>-914400</wp:posOffset>
              </wp:positionH>
              <wp:positionV relativeFrom="paragraph">
                <wp:posOffset>-490220</wp:posOffset>
              </wp:positionV>
              <wp:extent cx="7560000" cy="18000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dec="http://schemas.microsoft.com/office/drawing/2017/decorative" xmlns:a="http://schemas.openxmlformats.org/drawingml/2006/main">
          <w:pict>
            <v:rect id="Rectangle 1" style="position:absolute;margin-left:-1in;margin-top:-38.6pt;width:595.3pt;height:1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6b2876 [3215]" stroked="f" strokeweight="1pt" w14:anchorId="3D14BD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"/>
          </w:pict>
        </mc:Fallback>
      </mc:AlternateContent>
    </w:r>
    <w:r w:rsidR="00C27827" w:rsidRPr="003F2DA2">
      <w:t>OFFICIAL</w:t>
    </w:r>
    <w:r w:rsidR="001B5EC7" w:rsidRPr="001B5EC7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E722" w14:textId="5D9473C7" w:rsidR="00180D51" w:rsidRPr="0025303C" w:rsidRDefault="002B27DE" w:rsidP="0025303C">
    <w:pPr>
      <w:pStyle w:val="Header"/>
      <w:rPr>
        <w:color w:val="F9F9F9" w:themeColor="background1"/>
      </w:rPr>
    </w:pPr>
    <w:r w:rsidRPr="003A3FCC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6926F6" wp14:editId="280898EA">
              <wp:simplePos x="0" y="0"/>
              <wp:positionH relativeFrom="margin">
                <wp:posOffset>-914400</wp:posOffset>
              </wp:positionH>
              <wp:positionV relativeFrom="margin">
                <wp:posOffset>-1213485</wp:posOffset>
              </wp:positionV>
              <wp:extent cx="7559675" cy="10688320"/>
              <wp:effectExtent l="0" t="0" r="0" b="5080"/>
              <wp:wrapNone/>
              <wp:docPr id="7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9675" cy="10688320"/>
                      </a:xfrm>
                      <a:prstGeom prst="rect">
                        <a:avLst/>
                      </a:prstGeom>
                      <a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dec="http://schemas.microsoft.com/office/drawing/2017/decorative" xmlns:a="http://schemas.openxmlformats.org/drawingml/2006/main">
          <w:pict>
            <v:rect id="Rectangle 7" style="position:absolute;margin-left:-1in;margin-top:-95.55pt;width:595.25pt;height:841.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alt="&quot;&quot;" o:spid="_x0000_s1026" stroked="f" strokeweight="1pt" w14:anchorId="6C64F7EA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">
              <v:fill type="frame" o:title="" recolor="t" rotate="t" r:id="rId2"/>
              <v:textbox inset="2.5mm"/>
              <w10:wrap anchorx="margin" anchory="margin"/>
            </v:rect>
          </w:pict>
        </mc:Fallback>
      </mc:AlternateContent>
    </w:r>
    <w:r w:rsidR="00F34F32">
      <w:rPr>
        <w:color w:val="F9F9F9" w:themeColor="background1"/>
      </w:rPr>
      <w:t xml:space="preserve"> </w:t>
    </w:r>
    <w:r w:rsidR="001B5EC7" w:rsidRPr="00D426EB">
      <w:rPr>
        <w:color w:val="F9F9F9" w:themeColor="background1"/>
      </w:rPr>
      <w:t>OFFICIAL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FM6kbXG7" int2:invalidationBookmarkName="" int2:hashCode="ktvP2+9WASkShA" int2:id="FJOqRWTW">
      <int2:state int2:value="Rejected" int2:type="gram"/>
    </int2:bookmark>
    <int2:bookmark int2:bookmarkName="_Int_hmmH4xcX" int2:invalidationBookmarkName="" int2:hashCode="ktvP2+9WASkShA" int2:id="kO37wtf3">
      <int2:state int2:value="Rejected" int2:type="gram"/>
    </int2:bookmark>
    <int2:bookmark int2:bookmarkName="_Int_gEgpZT9M" int2:invalidationBookmarkName="" int2:hashCode="ktvP2+9WASkShA" int2:id="DLuCHgxz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NDIS logo" style="width:77.55pt;height:39.25pt;visibility:visible" o:bullet="t">
        <v:imagedata r:id="rId1" o:title="NDIS logo"/>
      </v:shape>
    </w:pict>
  </w:numPicBullet>
  <w:abstractNum w:abstractNumId="0" w15:restartNumberingAfterBreak="0">
    <w:nsid w:val="FFFFFF7C"/>
    <w:multiLevelType w:val="singleLevel"/>
    <w:tmpl w:val="21BA4F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142C1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48A8A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1867D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112166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B8EF84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8E04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A851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A70E5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2A74D3B"/>
    <w:multiLevelType w:val="hybridMultilevel"/>
    <w:tmpl w:val="904C352C"/>
    <w:lvl w:ilvl="0" w:tplc="357A149C">
      <w:start w:val="1"/>
      <w:numFmt w:val="lowerRoman"/>
      <w:pStyle w:val="ListBullet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27426"/>
    <w:multiLevelType w:val="hybridMultilevel"/>
    <w:tmpl w:val="694C151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3D6BCA"/>
    <w:multiLevelType w:val="multilevel"/>
    <w:tmpl w:val="5AACE21E"/>
    <w:styleLink w:val="CurrentList3"/>
    <w:lvl w:ilvl="0">
      <w:start w:val="1"/>
      <w:numFmt w:val="bullet"/>
      <w:lvlText w:val=""/>
      <w:lvlJc w:val="left"/>
      <w:pPr>
        <w:tabs>
          <w:tab w:val="num" w:pos="284"/>
        </w:tabs>
        <w:ind w:left="113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C1578"/>
    <w:multiLevelType w:val="hybridMultilevel"/>
    <w:tmpl w:val="5D0E7DC2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  <w:color w:val="6A2875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055FF"/>
    <w:multiLevelType w:val="hybridMultilevel"/>
    <w:tmpl w:val="A0848650"/>
    <w:lvl w:ilvl="0" w:tplc="489E4EDC">
      <w:start w:val="1"/>
      <w:numFmt w:val="bullet"/>
      <w:pStyle w:val="Bullet"/>
      <w:lvlText w:val=""/>
      <w:lvlJc w:val="left"/>
      <w:pPr>
        <w:ind w:left="-177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-10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-33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</w:abstractNum>
  <w:abstractNum w:abstractNumId="14" w15:restartNumberingAfterBreak="0">
    <w:nsid w:val="251D7B63"/>
    <w:multiLevelType w:val="hybridMultilevel"/>
    <w:tmpl w:val="3D4A9A98"/>
    <w:lvl w:ilvl="0" w:tplc="532AF2B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F1867"/>
    <w:multiLevelType w:val="hybridMultilevel"/>
    <w:tmpl w:val="B98CC6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85228F"/>
    <w:multiLevelType w:val="hybridMultilevel"/>
    <w:tmpl w:val="D21282C6"/>
    <w:lvl w:ilvl="0" w:tplc="0C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C9172E8"/>
    <w:multiLevelType w:val="multilevel"/>
    <w:tmpl w:val="31D07AF2"/>
    <w:styleLink w:val="CurrentList2"/>
    <w:lvl w:ilvl="0">
      <w:start w:val="1"/>
      <w:numFmt w:val="bullet"/>
      <w:lvlText w:val=""/>
      <w:lvlJc w:val="left"/>
      <w:pPr>
        <w:tabs>
          <w:tab w:val="num" w:pos="284"/>
        </w:tabs>
        <w:ind w:left="57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A5949"/>
    <w:multiLevelType w:val="hybridMultilevel"/>
    <w:tmpl w:val="78D2AF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4820C9"/>
    <w:multiLevelType w:val="multilevel"/>
    <w:tmpl w:val="D2E650B8"/>
    <w:styleLink w:val="CurrentList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color w:val="6A2875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32ED73BE"/>
    <w:multiLevelType w:val="multilevel"/>
    <w:tmpl w:val="2A7C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9492C"/>
    <w:multiLevelType w:val="hybridMultilevel"/>
    <w:tmpl w:val="78D2AF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DF5DF9"/>
    <w:multiLevelType w:val="hybridMultilevel"/>
    <w:tmpl w:val="2ACE7B28"/>
    <w:lvl w:ilvl="0" w:tplc="DE645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210B2F"/>
    <w:multiLevelType w:val="multilevel"/>
    <w:tmpl w:val="D2E650B8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color w:val="6A2875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4" w15:restartNumberingAfterBreak="0">
    <w:nsid w:val="3B1A86C1"/>
    <w:multiLevelType w:val="hybridMultilevel"/>
    <w:tmpl w:val="78D2AF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FE26A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96D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E6F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267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04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8AB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E9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3A8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D54557"/>
    <w:multiLevelType w:val="multilevel"/>
    <w:tmpl w:val="08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CDB30A8"/>
    <w:multiLevelType w:val="hybridMultilevel"/>
    <w:tmpl w:val="37EE3458"/>
    <w:lvl w:ilvl="0" w:tplc="3D0E96CE">
      <w:start w:val="1"/>
      <w:numFmt w:val="bullet"/>
      <w:pStyle w:val="Tablebullet"/>
      <w:lvlText w:val=""/>
      <w:lvlJc w:val="left"/>
      <w:pPr>
        <w:tabs>
          <w:tab w:val="num" w:pos="397"/>
        </w:tabs>
        <w:ind w:left="113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6C0FE2"/>
    <w:multiLevelType w:val="hybridMultilevel"/>
    <w:tmpl w:val="2A58C5A6"/>
    <w:lvl w:ilvl="0" w:tplc="411EB0AC">
      <w:start w:val="1"/>
      <w:numFmt w:val="decimal"/>
      <w:lvlText w:val="%1."/>
      <w:lvlJc w:val="left"/>
      <w:pPr>
        <w:ind w:left="720" w:hanging="360"/>
      </w:pPr>
      <w:rPr>
        <w:rFonts w:hint="default"/>
        <w:color w:val="6A2875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8C4BD0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1307655"/>
    <w:multiLevelType w:val="hybridMultilevel"/>
    <w:tmpl w:val="EB2C98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581542"/>
    <w:multiLevelType w:val="multilevel"/>
    <w:tmpl w:val="6E60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26521"/>
    <w:multiLevelType w:val="hybridMultilevel"/>
    <w:tmpl w:val="C1C06162"/>
    <w:lvl w:ilvl="0" w:tplc="421C8CE6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4320" w:hanging="360"/>
      </w:pPr>
    </w:lvl>
    <w:lvl w:ilvl="2" w:tplc="0C09001B" w:tentative="1">
      <w:start w:val="1"/>
      <w:numFmt w:val="lowerRoman"/>
      <w:lvlText w:val="%3."/>
      <w:lvlJc w:val="right"/>
      <w:pPr>
        <w:ind w:left="5040" w:hanging="180"/>
      </w:pPr>
    </w:lvl>
    <w:lvl w:ilvl="3" w:tplc="0C09000F" w:tentative="1">
      <w:start w:val="1"/>
      <w:numFmt w:val="decimal"/>
      <w:lvlText w:val="%4."/>
      <w:lvlJc w:val="left"/>
      <w:pPr>
        <w:ind w:left="5760" w:hanging="360"/>
      </w:pPr>
    </w:lvl>
    <w:lvl w:ilvl="4" w:tplc="0C090019" w:tentative="1">
      <w:start w:val="1"/>
      <w:numFmt w:val="lowerLetter"/>
      <w:lvlText w:val="%5."/>
      <w:lvlJc w:val="left"/>
      <w:pPr>
        <w:ind w:left="6480" w:hanging="360"/>
      </w:pPr>
    </w:lvl>
    <w:lvl w:ilvl="5" w:tplc="0C09001B" w:tentative="1">
      <w:start w:val="1"/>
      <w:numFmt w:val="lowerRoman"/>
      <w:lvlText w:val="%6."/>
      <w:lvlJc w:val="right"/>
      <w:pPr>
        <w:ind w:left="7200" w:hanging="180"/>
      </w:pPr>
    </w:lvl>
    <w:lvl w:ilvl="6" w:tplc="0C09000F" w:tentative="1">
      <w:start w:val="1"/>
      <w:numFmt w:val="decimal"/>
      <w:lvlText w:val="%7."/>
      <w:lvlJc w:val="left"/>
      <w:pPr>
        <w:ind w:left="7920" w:hanging="360"/>
      </w:pPr>
    </w:lvl>
    <w:lvl w:ilvl="7" w:tplc="0C090019" w:tentative="1">
      <w:start w:val="1"/>
      <w:numFmt w:val="lowerLetter"/>
      <w:lvlText w:val="%8."/>
      <w:lvlJc w:val="left"/>
      <w:pPr>
        <w:ind w:left="8640" w:hanging="360"/>
      </w:pPr>
    </w:lvl>
    <w:lvl w:ilvl="8" w:tplc="0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2" w15:restartNumberingAfterBreak="0">
    <w:nsid w:val="6427D580"/>
    <w:multiLevelType w:val="hybridMultilevel"/>
    <w:tmpl w:val="071E4B66"/>
    <w:lvl w:ilvl="0" w:tplc="F0269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040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986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127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52D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58A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80A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E0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BAC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2E7A39"/>
    <w:multiLevelType w:val="multilevel"/>
    <w:tmpl w:val="6830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E669FF"/>
    <w:multiLevelType w:val="multilevel"/>
    <w:tmpl w:val="CBA4F426"/>
    <w:styleLink w:val="CurrentList1"/>
    <w:lvl w:ilvl="0">
      <w:start w:val="1"/>
      <w:numFmt w:val="bullet"/>
      <w:lvlText w:val="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75792">
    <w:abstractNumId w:val="22"/>
  </w:num>
  <w:num w:numId="2" w16cid:durableId="1403412302">
    <w:abstractNumId w:val="31"/>
  </w:num>
  <w:num w:numId="3" w16cid:durableId="1848784963">
    <w:abstractNumId w:val="14"/>
  </w:num>
  <w:num w:numId="4" w16cid:durableId="1607611780">
    <w:abstractNumId w:val="23"/>
  </w:num>
  <w:num w:numId="5" w16cid:durableId="18968610">
    <w:abstractNumId w:val="15"/>
  </w:num>
  <w:num w:numId="6" w16cid:durableId="1220018893">
    <w:abstractNumId w:val="27"/>
  </w:num>
  <w:num w:numId="7" w16cid:durableId="1752268465">
    <w:abstractNumId w:val="12"/>
  </w:num>
  <w:num w:numId="8" w16cid:durableId="862402279">
    <w:abstractNumId w:val="9"/>
  </w:num>
  <w:num w:numId="9" w16cid:durableId="487484424">
    <w:abstractNumId w:val="0"/>
  </w:num>
  <w:num w:numId="10" w16cid:durableId="492917089">
    <w:abstractNumId w:val="1"/>
  </w:num>
  <w:num w:numId="11" w16cid:durableId="1096827959">
    <w:abstractNumId w:val="2"/>
  </w:num>
  <w:num w:numId="12" w16cid:durableId="515537288">
    <w:abstractNumId w:val="3"/>
  </w:num>
  <w:num w:numId="13" w16cid:durableId="422914421">
    <w:abstractNumId w:val="8"/>
  </w:num>
  <w:num w:numId="14" w16cid:durableId="1437864998">
    <w:abstractNumId w:val="4"/>
  </w:num>
  <w:num w:numId="15" w16cid:durableId="1861040852">
    <w:abstractNumId w:val="5"/>
  </w:num>
  <w:num w:numId="16" w16cid:durableId="1225943325">
    <w:abstractNumId w:val="6"/>
  </w:num>
  <w:num w:numId="17" w16cid:durableId="706369293">
    <w:abstractNumId w:val="7"/>
  </w:num>
  <w:num w:numId="18" w16cid:durableId="1991639433">
    <w:abstractNumId w:val="13"/>
  </w:num>
  <w:num w:numId="19" w16cid:durableId="1731490631">
    <w:abstractNumId w:val="26"/>
  </w:num>
  <w:num w:numId="20" w16cid:durableId="739518056">
    <w:abstractNumId w:val="34"/>
  </w:num>
  <w:num w:numId="21" w16cid:durableId="145901810">
    <w:abstractNumId w:val="17"/>
  </w:num>
  <w:num w:numId="22" w16cid:durableId="2084796931">
    <w:abstractNumId w:val="11"/>
  </w:num>
  <w:num w:numId="23" w16cid:durableId="154877118">
    <w:abstractNumId w:val="19"/>
  </w:num>
  <w:num w:numId="24" w16cid:durableId="623803465">
    <w:abstractNumId w:val="28"/>
  </w:num>
  <w:num w:numId="25" w16cid:durableId="1657562670">
    <w:abstractNumId w:val="25"/>
  </w:num>
  <w:num w:numId="26" w16cid:durableId="1946813955">
    <w:abstractNumId w:val="24"/>
  </w:num>
  <w:num w:numId="27" w16cid:durableId="65961657">
    <w:abstractNumId w:val="32"/>
  </w:num>
  <w:num w:numId="28" w16cid:durableId="118454310">
    <w:abstractNumId w:val="10"/>
  </w:num>
  <w:num w:numId="29" w16cid:durableId="1623072551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57422963">
    <w:abstractNumId w:val="16"/>
  </w:num>
  <w:num w:numId="31" w16cid:durableId="137573196">
    <w:abstractNumId w:val="18"/>
  </w:num>
  <w:num w:numId="32" w16cid:durableId="1184393065">
    <w:abstractNumId w:val="20"/>
  </w:num>
  <w:num w:numId="33" w16cid:durableId="1674339282">
    <w:abstractNumId w:val="30"/>
  </w:num>
  <w:num w:numId="34" w16cid:durableId="1848205963">
    <w:abstractNumId w:val="21"/>
  </w:num>
  <w:num w:numId="35" w16cid:durableId="4443489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41"/>
    <w:rsid w:val="00040C6F"/>
    <w:rsid w:val="00043C99"/>
    <w:rsid w:val="00066632"/>
    <w:rsid w:val="000D06FD"/>
    <w:rsid w:val="000D3D8B"/>
    <w:rsid w:val="000D4A1C"/>
    <w:rsid w:val="000E0275"/>
    <w:rsid w:val="00102A1D"/>
    <w:rsid w:val="00105CEB"/>
    <w:rsid w:val="001258BB"/>
    <w:rsid w:val="001311E5"/>
    <w:rsid w:val="001375CA"/>
    <w:rsid w:val="0014207A"/>
    <w:rsid w:val="00155938"/>
    <w:rsid w:val="001665A1"/>
    <w:rsid w:val="001809B3"/>
    <w:rsid w:val="00180D51"/>
    <w:rsid w:val="00187EA6"/>
    <w:rsid w:val="001A15AB"/>
    <w:rsid w:val="001B5EC7"/>
    <w:rsid w:val="001B7C24"/>
    <w:rsid w:val="001E630D"/>
    <w:rsid w:val="002120EC"/>
    <w:rsid w:val="0021241A"/>
    <w:rsid w:val="00223DBB"/>
    <w:rsid w:val="002321EA"/>
    <w:rsid w:val="0023603F"/>
    <w:rsid w:val="002447BB"/>
    <w:rsid w:val="0025303C"/>
    <w:rsid w:val="0028543B"/>
    <w:rsid w:val="00285DEE"/>
    <w:rsid w:val="002A30E0"/>
    <w:rsid w:val="002A490D"/>
    <w:rsid w:val="002B27DE"/>
    <w:rsid w:val="002D78AB"/>
    <w:rsid w:val="002F7C36"/>
    <w:rsid w:val="00304C4D"/>
    <w:rsid w:val="00323BB7"/>
    <w:rsid w:val="003313CD"/>
    <w:rsid w:val="003604FD"/>
    <w:rsid w:val="00360F21"/>
    <w:rsid w:val="003622D9"/>
    <w:rsid w:val="003820DF"/>
    <w:rsid w:val="003A1C54"/>
    <w:rsid w:val="003A3FCC"/>
    <w:rsid w:val="003A60EF"/>
    <w:rsid w:val="003B2BB8"/>
    <w:rsid w:val="003B3F1F"/>
    <w:rsid w:val="003D34FF"/>
    <w:rsid w:val="003F2DA2"/>
    <w:rsid w:val="003F6ED7"/>
    <w:rsid w:val="0040062A"/>
    <w:rsid w:val="004314F7"/>
    <w:rsid w:val="00435F2F"/>
    <w:rsid w:val="00441824"/>
    <w:rsid w:val="004458C2"/>
    <w:rsid w:val="00453AB5"/>
    <w:rsid w:val="00472889"/>
    <w:rsid w:val="0048002C"/>
    <w:rsid w:val="004861C3"/>
    <w:rsid w:val="004876FD"/>
    <w:rsid w:val="004B54CA"/>
    <w:rsid w:val="004C2D9C"/>
    <w:rsid w:val="004C7D29"/>
    <w:rsid w:val="004D32B5"/>
    <w:rsid w:val="004D41CA"/>
    <w:rsid w:val="004D4A3F"/>
    <w:rsid w:val="004E0CEC"/>
    <w:rsid w:val="004E461E"/>
    <w:rsid w:val="004E4CAA"/>
    <w:rsid w:val="004E5CBF"/>
    <w:rsid w:val="00515AB6"/>
    <w:rsid w:val="00516F57"/>
    <w:rsid w:val="00531E4B"/>
    <w:rsid w:val="00535418"/>
    <w:rsid w:val="00547336"/>
    <w:rsid w:val="0055492D"/>
    <w:rsid w:val="00570781"/>
    <w:rsid w:val="00574D04"/>
    <w:rsid w:val="00576162"/>
    <w:rsid w:val="005938B8"/>
    <w:rsid w:val="00593C73"/>
    <w:rsid w:val="005A1743"/>
    <w:rsid w:val="005A6312"/>
    <w:rsid w:val="005A7AD2"/>
    <w:rsid w:val="005C3AA9"/>
    <w:rsid w:val="005E7772"/>
    <w:rsid w:val="00645007"/>
    <w:rsid w:val="00664E61"/>
    <w:rsid w:val="006765FF"/>
    <w:rsid w:val="00683992"/>
    <w:rsid w:val="006A4CE7"/>
    <w:rsid w:val="006B46BC"/>
    <w:rsid w:val="006B6408"/>
    <w:rsid w:val="006C51AC"/>
    <w:rsid w:val="006D7AA0"/>
    <w:rsid w:val="006E1038"/>
    <w:rsid w:val="007219F1"/>
    <w:rsid w:val="00761E08"/>
    <w:rsid w:val="00780925"/>
    <w:rsid w:val="00784C2F"/>
    <w:rsid w:val="00785261"/>
    <w:rsid w:val="007A2767"/>
    <w:rsid w:val="007A47B3"/>
    <w:rsid w:val="007B0256"/>
    <w:rsid w:val="007D5C97"/>
    <w:rsid w:val="007E10B2"/>
    <w:rsid w:val="007E6C06"/>
    <w:rsid w:val="007F6C84"/>
    <w:rsid w:val="00822BAD"/>
    <w:rsid w:val="008275E5"/>
    <w:rsid w:val="00830A50"/>
    <w:rsid w:val="0085524E"/>
    <w:rsid w:val="00863C7F"/>
    <w:rsid w:val="00887867"/>
    <w:rsid w:val="008D4B76"/>
    <w:rsid w:val="008F64A1"/>
    <w:rsid w:val="00905783"/>
    <w:rsid w:val="00906B1B"/>
    <w:rsid w:val="009225F0"/>
    <w:rsid w:val="00923ED2"/>
    <w:rsid w:val="00940AC8"/>
    <w:rsid w:val="00943B88"/>
    <w:rsid w:val="00950F57"/>
    <w:rsid w:val="00956FF5"/>
    <w:rsid w:val="00987241"/>
    <w:rsid w:val="00A06958"/>
    <w:rsid w:val="00A14C9C"/>
    <w:rsid w:val="00A21351"/>
    <w:rsid w:val="00A345E1"/>
    <w:rsid w:val="00A42A51"/>
    <w:rsid w:val="00A47174"/>
    <w:rsid w:val="00A63C5B"/>
    <w:rsid w:val="00A6495B"/>
    <w:rsid w:val="00A71751"/>
    <w:rsid w:val="00A932B8"/>
    <w:rsid w:val="00A96D98"/>
    <w:rsid w:val="00AA0E0F"/>
    <w:rsid w:val="00AA3BC9"/>
    <w:rsid w:val="00AA6762"/>
    <w:rsid w:val="00AB5DE9"/>
    <w:rsid w:val="00AD2DEE"/>
    <w:rsid w:val="00B078E1"/>
    <w:rsid w:val="00B1295A"/>
    <w:rsid w:val="00B40AAC"/>
    <w:rsid w:val="00B73DA2"/>
    <w:rsid w:val="00B87DB3"/>
    <w:rsid w:val="00B96F1C"/>
    <w:rsid w:val="00B97A26"/>
    <w:rsid w:val="00BA2DB9"/>
    <w:rsid w:val="00BD5C46"/>
    <w:rsid w:val="00BD5EAA"/>
    <w:rsid w:val="00BD6CC5"/>
    <w:rsid w:val="00BE632A"/>
    <w:rsid w:val="00BE7148"/>
    <w:rsid w:val="00C07318"/>
    <w:rsid w:val="00C107E1"/>
    <w:rsid w:val="00C27827"/>
    <w:rsid w:val="00C374C0"/>
    <w:rsid w:val="00C54B33"/>
    <w:rsid w:val="00C85B6F"/>
    <w:rsid w:val="00CB2835"/>
    <w:rsid w:val="00CD3DF5"/>
    <w:rsid w:val="00CD7CEC"/>
    <w:rsid w:val="00CE720A"/>
    <w:rsid w:val="00CF74D3"/>
    <w:rsid w:val="00D3530B"/>
    <w:rsid w:val="00D35FF8"/>
    <w:rsid w:val="00D426EB"/>
    <w:rsid w:val="00D541D4"/>
    <w:rsid w:val="00D80897"/>
    <w:rsid w:val="00D87A0F"/>
    <w:rsid w:val="00DB5769"/>
    <w:rsid w:val="00DC322B"/>
    <w:rsid w:val="00DD3D47"/>
    <w:rsid w:val="00DE3193"/>
    <w:rsid w:val="00E43F17"/>
    <w:rsid w:val="00E6489E"/>
    <w:rsid w:val="00E64C18"/>
    <w:rsid w:val="00E94B15"/>
    <w:rsid w:val="00EA34E2"/>
    <w:rsid w:val="00EC4364"/>
    <w:rsid w:val="00EE54E1"/>
    <w:rsid w:val="00F34F32"/>
    <w:rsid w:val="00F411F2"/>
    <w:rsid w:val="00F50546"/>
    <w:rsid w:val="00FA334F"/>
    <w:rsid w:val="00FB5514"/>
    <w:rsid w:val="00FB7599"/>
    <w:rsid w:val="00FC0786"/>
    <w:rsid w:val="00FE2006"/>
    <w:rsid w:val="00FE3582"/>
    <w:rsid w:val="00FE76D9"/>
    <w:rsid w:val="03F99F5B"/>
    <w:rsid w:val="0504E55D"/>
    <w:rsid w:val="11D2DD33"/>
    <w:rsid w:val="26843573"/>
    <w:rsid w:val="2722F674"/>
    <w:rsid w:val="2BF9303A"/>
    <w:rsid w:val="3366898A"/>
    <w:rsid w:val="37112370"/>
    <w:rsid w:val="3B1365EF"/>
    <w:rsid w:val="3D0F80C3"/>
    <w:rsid w:val="48F1CB4A"/>
    <w:rsid w:val="48FD1720"/>
    <w:rsid w:val="4CBAB577"/>
    <w:rsid w:val="53C39C40"/>
    <w:rsid w:val="663164A0"/>
    <w:rsid w:val="7956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F0DBB"/>
  <w15:docId w15:val="{E2FC33BB-1F86-4F5B-922E-D9C1F8A4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SMePro" w:eastAsia="FSMePro" w:hAnsi="FSMePro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A51"/>
    <w:pPr>
      <w:spacing w:after="200" w:line="288" w:lineRule="auto"/>
    </w:pPr>
    <w:rPr>
      <w:rFonts w:ascii="Arial" w:eastAsia="Times New Roman" w:hAnsi="Arial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8BB"/>
    <w:pPr>
      <w:spacing w:before="2000" w:after="240"/>
      <w:outlineLvl w:val="0"/>
    </w:pPr>
    <w:rPr>
      <w:rFonts w:cs="Arial"/>
      <w:b/>
      <w:color w:val="6B2876" w:themeColor="text2"/>
      <w:sz w:val="60"/>
      <w:szCs w:val="60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F57"/>
    <w:pPr>
      <w:spacing w:before="600" w:after="120"/>
      <w:outlineLvl w:val="1"/>
    </w:pPr>
    <w:rPr>
      <w:b/>
      <w:bCs/>
      <w:color w:val="6B2876" w:themeColor="text2"/>
      <w:sz w:val="40"/>
      <w:szCs w:val="40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F57"/>
    <w:pPr>
      <w:spacing w:before="400" w:after="120"/>
      <w:outlineLvl w:val="2"/>
    </w:pPr>
    <w:rPr>
      <w:b/>
      <w:color w:val="6B2876" w:themeColor="text2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13CD"/>
    <w:pPr>
      <w:spacing w:before="360" w:after="1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3C7F"/>
    <w:pPr>
      <w:spacing w:before="360" w:after="12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30A50"/>
    <w:pPr>
      <w:spacing w:before="360" w:after="120"/>
      <w:outlineLvl w:val="5"/>
    </w:pPr>
    <w:rPr>
      <w:i/>
      <w:iCs/>
      <w:shd w:val="clear" w:color="auto" w:fill="FFFFF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4B54CA"/>
    <w:pPr>
      <w:spacing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4B54CA"/>
    <w:pPr>
      <w:spacing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4B54CA"/>
    <w:pPr>
      <w:spacing w:after="0"/>
      <w:outlineLvl w:val="8"/>
    </w:pPr>
    <w:rPr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258BB"/>
    <w:rPr>
      <w:rFonts w:ascii="Arial" w:eastAsia="Times New Roman" w:hAnsi="Arial" w:cs="Arial"/>
      <w:b/>
      <w:color w:val="6B2876" w:themeColor="text2"/>
      <w:sz w:val="60"/>
      <w:szCs w:val="60"/>
      <w:lang w:eastAsia="ja-JP"/>
    </w:rPr>
  </w:style>
  <w:style w:type="character" w:customStyle="1" w:styleId="Heading2Char">
    <w:name w:val="Heading 2 Char"/>
    <w:link w:val="Heading2"/>
    <w:uiPriority w:val="9"/>
    <w:rsid w:val="00516F57"/>
    <w:rPr>
      <w:rFonts w:ascii="Arial" w:eastAsia="Times New Roman" w:hAnsi="Arial"/>
      <w:b/>
      <w:bCs/>
      <w:color w:val="6B2876" w:themeColor="text2"/>
      <w:sz w:val="40"/>
      <w:szCs w:val="40"/>
      <w:lang w:val="en-US" w:eastAsia="ja-JP"/>
    </w:rPr>
  </w:style>
  <w:style w:type="paragraph" w:customStyle="1" w:styleId="Tablebullet">
    <w:name w:val="Table bullet"/>
    <w:qFormat/>
    <w:rsid w:val="00A42A51"/>
    <w:pPr>
      <w:numPr>
        <w:numId w:val="19"/>
      </w:numPr>
    </w:pPr>
    <w:rPr>
      <w:rFonts w:ascii="Arial" w:eastAsia="Times New Roman" w:hAnsi="Arial"/>
      <w:sz w:val="24"/>
      <w:szCs w:val="24"/>
      <w:lang w:eastAsia="ja-JP"/>
    </w:rPr>
  </w:style>
  <w:style w:type="character" w:customStyle="1" w:styleId="Heading3Char">
    <w:name w:val="Heading 3 Char"/>
    <w:link w:val="Heading3"/>
    <w:uiPriority w:val="9"/>
    <w:rsid w:val="00516F57"/>
    <w:rPr>
      <w:rFonts w:ascii="Arial" w:eastAsia="Times New Roman" w:hAnsi="Arial"/>
      <w:b/>
      <w:color w:val="6B2876" w:themeColor="text2"/>
      <w:sz w:val="30"/>
      <w:szCs w:val="30"/>
      <w:lang w:val="en-US" w:eastAsia="ja-JP"/>
    </w:rPr>
  </w:style>
  <w:style w:type="character" w:customStyle="1" w:styleId="Heading4Char">
    <w:name w:val="Heading 4 Char"/>
    <w:link w:val="Heading4"/>
    <w:uiPriority w:val="9"/>
    <w:rsid w:val="00863C7F"/>
    <w:rPr>
      <w:rFonts w:ascii="Arial" w:eastAsia="Times New Roman" w:hAnsi="Arial"/>
      <w:b/>
      <w:sz w:val="24"/>
      <w:szCs w:val="24"/>
      <w:lang w:val="en-US" w:eastAsia="ja-JP"/>
    </w:rPr>
  </w:style>
  <w:style w:type="character" w:customStyle="1" w:styleId="Heading5Char">
    <w:name w:val="Heading 5 Char"/>
    <w:link w:val="Heading5"/>
    <w:uiPriority w:val="9"/>
    <w:rsid w:val="00863C7F"/>
    <w:rPr>
      <w:rFonts w:ascii="Arial" w:eastAsia="Times New Roman" w:hAnsi="Arial"/>
      <w:b/>
      <w:sz w:val="22"/>
      <w:szCs w:val="24"/>
      <w:lang w:val="en-US" w:eastAsia="ja-JP"/>
    </w:rPr>
  </w:style>
  <w:style w:type="character" w:customStyle="1" w:styleId="Heading6Char">
    <w:name w:val="Heading 6 Char"/>
    <w:link w:val="Heading6"/>
    <w:uiPriority w:val="9"/>
    <w:rsid w:val="00830A50"/>
    <w:rPr>
      <w:rFonts w:ascii="Arial" w:eastAsia="Times New Roman" w:hAnsi="Arial"/>
      <w:i/>
      <w:iCs/>
      <w:sz w:val="22"/>
      <w:szCs w:val="24"/>
      <w:lang w:val="en-US" w:eastAsia="ja-JP"/>
    </w:rPr>
  </w:style>
  <w:style w:type="character" w:customStyle="1" w:styleId="Heading7Char">
    <w:name w:val="Heading 7 Char"/>
    <w:link w:val="Heading7"/>
    <w:uiPriority w:val="9"/>
    <w:rsid w:val="004B54CA"/>
    <w:rPr>
      <w:rFonts w:ascii="Arial" w:eastAsia="Times New Roman" w:hAnsi="Arial" w:cs="Times New Roman"/>
      <w:i/>
      <w:iCs/>
    </w:rPr>
  </w:style>
  <w:style w:type="character" w:customStyle="1" w:styleId="Heading8Char">
    <w:name w:val="Heading 8 Char"/>
    <w:link w:val="Heading8"/>
    <w:uiPriority w:val="9"/>
    <w:rsid w:val="004B54CA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link w:val="Heading9"/>
    <w:uiPriority w:val="9"/>
    <w:rsid w:val="004B54CA"/>
    <w:rPr>
      <w:rFonts w:ascii="Arial" w:eastAsia="Times New Roman" w:hAnsi="Arial" w:cs="Times New Roman"/>
      <w:i/>
      <w:iCs/>
      <w:spacing w:val="5"/>
      <w:sz w:val="20"/>
      <w:szCs w:val="20"/>
    </w:rPr>
  </w:style>
  <w:style w:type="table" w:styleId="ListTable7Colorful-Accent6">
    <w:name w:val="List Table 7 Colorful Accent 6"/>
    <w:basedOn w:val="TableNormal"/>
    <w:uiPriority w:val="52"/>
    <w:rsid w:val="002A30E0"/>
    <w:rPr>
      <w:color w:val="00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accent6"/>
        </w:tcBorders>
        <w:shd w:val="clear" w:color="auto" w:fill="F9F9F9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accent6"/>
        </w:tcBorders>
        <w:shd w:val="clear" w:color="auto" w:fill="F9F9F9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accent6"/>
        </w:tcBorders>
        <w:shd w:val="clear" w:color="auto" w:fill="F9F9F9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accent6"/>
        </w:tcBorders>
        <w:shd w:val="clear" w:color="auto" w:fill="F9F9F9" w:themeFill="background1"/>
      </w:tcPr>
    </w:tblStylePr>
    <w:tblStylePr w:type="band1Vert">
      <w:tblPr/>
      <w:tcPr>
        <w:shd w:val="clear" w:color="auto" w:fill="CCCCCC" w:themeFill="accent6" w:themeFillTint="33"/>
      </w:tcPr>
    </w:tblStylePr>
    <w:tblStylePr w:type="band1Horz">
      <w:tblPr/>
      <w:tcPr>
        <w:shd w:val="clear" w:color="auto" w:fill="CCCCC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940AC8"/>
    <w:rPr>
      <w:color w:val="6B2876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B2876" w:themeColor="text1"/>
        </w:tcBorders>
        <w:shd w:val="clear" w:color="auto" w:fill="F9F9F9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B2876" w:themeColor="text1"/>
        </w:tcBorders>
        <w:shd w:val="clear" w:color="auto" w:fill="F9F9F9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B2876" w:themeColor="text1"/>
        </w:tcBorders>
        <w:shd w:val="clear" w:color="auto" w:fill="F9F9F9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B2876" w:themeColor="text1"/>
        </w:tcBorders>
        <w:shd w:val="clear" w:color="auto" w:fill="F9F9F9" w:themeFill="background1"/>
      </w:tcPr>
    </w:tblStylePr>
    <w:tblStylePr w:type="band1Vert">
      <w:tblPr/>
      <w:tcPr>
        <w:shd w:val="clear" w:color="auto" w:fill="E8CAED" w:themeFill="text1" w:themeFillTint="33"/>
      </w:tcPr>
    </w:tblStylePr>
    <w:tblStylePr w:type="band1Horz">
      <w:tblPr/>
      <w:tcPr>
        <w:shd w:val="clear" w:color="auto" w:fill="E8CAED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CurrentList1">
    <w:name w:val="Current List1"/>
    <w:uiPriority w:val="99"/>
    <w:rsid w:val="00940AC8"/>
    <w:pPr>
      <w:numPr>
        <w:numId w:val="20"/>
      </w:numPr>
    </w:pPr>
  </w:style>
  <w:style w:type="numbering" w:customStyle="1" w:styleId="CurrentList2">
    <w:name w:val="Current List2"/>
    <w:uiPriority w:val="99"/>
    <w:rsid w:val="00940AC8"/>
    <w:pPr>
      <w:numPr>
        <w:numId w:val="21"/>
      </w:numPr>
    </w:pPr>
  </w:style>
  <w:style w:type="numbering" w:customStyle="1" w:styleId="CurrentList3">
    <w:name w:val="Current List3"/>
    <w:uiPriority w:val="99"/>
    <w:rsid w:val="00940AC8"/>
    <w:pPr>
      <w:numPr>
        <w:numId w:val="22"/>
      </w:numPr>
    </w:pPr>
  </w:style>
  <w:style w:type="table" w:styleId="TableGridLight">
    <w:name w:val="Grid Table Light"/>
    <w:basedOn w:val="TableNormal"/>
    <w:uiPriority w:val="40"/>
    <w:rsid w:val="00940AC8"/>
    <w:tblPr>
      <w:tblBorders>
        <w:top w:val="single" w:sz="4" w:space="0" w:color="BABABA" w:themeColor="background1" w:themeShade="BF"/>
        <w:left w:val="single" w:sz="4" w:space="0" w:color="BABABA" w:themeColor="background1" w:themeShade="BF"/>
        <w:bottom w:val="single" w:sz="4" w:space="0" w:color="BABABA" w:themeColor="background1" w:themeShade="BF"/>
        <w:right w:val="single" w:sz="4" w:space="0" w:color="BABABA" w:themeColor="background1" w:themeShade="BF"/>
        <w:insideH w:val="single" w:sz="4" w:space="0" w:color="BABABA" w:themeColor="background1" w:themeShade="BF"/>
        <w:insideV w:val="single" w:sz="4" w:space="0" w:color="BABABA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4B54CA"/>
    <w:pPr>
      <w:ind w:left="720"/>
      <w:contextualSpacing/>
    </w:pPr>
  </w:style>
  <w:style w:type="table" w:styleId="ListTable2">
    <w:name w:val="List Table 2"/>
    <w:basedOn w:val="TableNormal"/>
    <w:uiPriority w:val="47"/>
    <w:rsid w:val="00940AC8"/>
    <w:tblPr>
      <w:tblStyleRowBandSize w:val="1"/>
      <w:tblStyleColBandSize w:val="1"/>
      <w:tblBorders>
        <w:top w:val="single" w:sz="4" w:space="0" w:color="BA61C9" w:themeColor="text1" w:themeTint="99"/>
        <w:bottom w:val="single" w:sz="4" w:space="0" w:color="BA61C9" w:themeColor="text1" w:themeTint="99"/>
        <w:insideH w:val="single" w:sz="4" w:space="0" w:color="BA61C9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AED" w:themeFill="text1" w:themeFillTint="33"/>
      </w:tcPr>
    </w:tblStylePr>
    <w:tblStylePr w:type="band1Horz">
      <w:tblPr/>
      <w:tcPr>
        <w:shd w:val="clear" w:color="auto" w:fill="E8CAED" w:themeFill="text1" w:themeFillTint="33"/>
      </w:tcPr>
    </w:tblStylePr>
  </w:style>
  <w:style w:type="table" w:customStyle="1" w:styleId="Style1">
    <w:name w:val="Style1"/>
    <w:basedOn w:val="TableNormal"/>
    <w:uiPriority w:val="99"/>
    <w:rsid w:val="00940AC8"/>
    <w:tblPr/>
  </w:style>
  <w:style w:type="paragraph" w:styleId="Header">
    <w:name w:val="header"/>
    <w:aliases w:val="Security markings"/>
    <w:basedOn w:val="Normal"/>
    <w:link w:val="HeaderChar"/>
    <w:uiPriority w:val="99"/>
    <w:unhideWhenUsed/>
    <w:rsid w:val="00664E61"/>
    <w:pPr>
      <w:jc w:val="center"/>
    </w:pPr>
    <w:rPr>
      <w:b/>
      <w:color w:val="C00000"/>
    </w:rPr>
  </w:style>
  <w:style w:type="character" w:customStyle="1" w:styleId="HeaderChar">
    <w:name w:val="Header Char"/>
    <w:aliases w:val="Security markings Char"/>
    <w:link w:val="Header"/>
    <w:uiPriority w:val="99"/>
    <w:rsid w:val="00664E61"/>
    <w:rPr>
      <w:rFonts w:ascii="Arial" w:eastAsia="Times New Roman" w:hAnsi="Arial"/>
      <w:b/>
      <w:color w:val="C00000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FA334F"/>
    <w:pPr>
      <w:pBdr>
        <w:top w:val="single" w:sz="4" w:space="12" w:color="6B2976"/>
      </w:pBdr>
      <w:tabs>
        <w:tab w:val="center" w:pos="4513"/>
        <w:tab w:val="right" w:pos="9026"/>
      </w:tabs>
      <w:spacing w:after="0" w:line="240" w:lineRule="auto"/>
    </w:pPr>
    <w:rPr>
      <w:color w:val="6B2976"/>
    </w:rPr>
  </w:style>
  <w:style w:type="character" w:customStyle="1" w:styleId="FooterChar">
    <w:name w:val="Footer Char"/>
    <w:link w:val="Footer"/>
    <w:uiPriority w:val="99"/>
    <w:rsid w:val="00FA334F"/>
    <w:rPr>
      <w:rFonts w:ascii="Arial" w:eastAsia="Times New Roman" w:hAnsi="Arial"/>
      <w:color w:val="6B2976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semiHidden/>
    <w:unhideWhenUsed/>
    <w:rsid w:val="007219F1"/>
  </w:style>
  <w:style w:type="paragraph" w:styleId="BalloonText">
    <w:name w:val="Balloon Text"/>
    <w:basedOn w:val="Normal"/>
    <w:link w:val="BalloonTextChar"/>
    <w:uiPriority w:val="99"/>
    <w:semiHidden/>
    <w:unhideWhenUsed/>
    <w:rsid w:val="00721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219F1"/>
    <w:rPr>
      <w:rFonts w:ascii="Tahoma" w:eastAsia="Times New Roman" w:hAnsi="Tahoma" w:cs="Tahoma"/>
      <w:sz w:val="16"/>
      <w:szCs w:val="16"/>
      <w:lang w:val="en-US" w:eastAsia="ja-JP"/>
    </w:rPr>
  </w:style>
  <w:style w:type="paragraph" w:customStyle="1" w:styleId="Bullet">
    <w:name w:val="Bullet"/>
    <w:basedOn w:val="ListParagraph"/>
    <w:qFormat/>
    <w:rsid w:val="003820DF"/>
    <w:pPr>
      <w:numPr>
        <w:numId w:val="18"/>
      </w:numPr>
      <w:ind w:left="714" w:hanging="357"/>
    </w:pPr>
  </w:style>
  <w:style w:type="table" w:styleId="LightShading-Accent4">
    <w:name w:val="Light Shading Accent 4"/>
    <w:aliases w:val="NDIS purple table"/>
    <w:basedOn w:val="TableNormal"/>
    <w:uiPriority w:val="60"/>
    <w:rsid w:val="00761E08"/>
    <w:pPr>
      <w:keepLines/>
      <w:spacing w:after="80"/>
      <w:ind w:left="113" w:right="113"/>
    </w:pPr>
    <w:rPr>
      <w:rFonts w:ascii="Arial" w:eastAsia="Times New Roman" w:hAnsi="Arial"/>
      <w:lang w:val="en-US" w:eastAsia="ja-JP"/>
    </w:rPr>
    <w:tblPr>
      <w:tblStyleRowBandSize w:val="1"/>
      <w:tblStyleColBandSize w:val="1"/>
      <w:tblBorders>
        <w:top w:val="single" w:sz="4" w:space="0" w:color="6B2876" w:themeColor="text2"/>
        <w:bottom w:val="single" w:sz="4" w:space="0" w:color="6B2876" w:themeColor="text2"/>
      </w:tblBorders>
    </w:tblPr>
    <w:tblStylePr w:type="firstRow">
      <w:pPr>
        <w:wordWrap/>
        <w:spacing w:beforeLines="0" w:before="120" w:beforeAutospacing="0" w:afterLines="0" w:after="120" w:afterAutospacing="0" w:line="240" w:lineRule="auto"/>
        <w:ind w:leftChars="0" w:left="113" w:rightChars="0" w:right="113"/>
      </w:pPr>
      <w:rPr>
        <w:rFonts w:ascii="Arial" w:hAnsi="Arial"/>
        <w:b/>
        <w:bCs/>
        <w:color w:val="FEFFFF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297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5296D"/>
          <w:left w:val="nil"/>
          <w:bottom w:val="single" w:sz="8" w:space="0" w:color="C5296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pPr>
        <w:wordWrap/>
        <w:spacing w:beforeLines="120" w:before="120" w:beforeAutospacing="0" w:afterLines="120" w:after="120" w:afterAutospacing="0"/>
        <w:ind w:leftChars="0" w:left="113" w:rightChars="0" w:right="113"/>
      </w:pPr>
      <w:rPr>
        <w:b/>
        <w:bCs/>
      </w:rPr>
    </w:tblStylePr>
    <w:tblStylePr w:type="band1Vert">
      <w:pPr>
        <w:wordWrap/>
        <w:spacing w:beforeLines="120" w:before="120" w:beforeAutospacing="0" w:afterLines="120" w:after="120" w:afterAutospacing="0"/>
        <w:ind w:leftChars="0" w:left="113" w:rightChars="0" w:right="113"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F3C7DA"/>
      </w:tcPr>
    </w:tblStylePr>
    <w:tblStylePr w:type="band1Horz">
      <w:rPr>
        <w:color w:val="auto"/>
      </w:rPr>
      <w:tblPr/>
      <w:tcPr>
        <w:shd w:val="clear" w:color="auto" w:fill="F7EEF7"/>
      </w:tcPr>
    </w:tblStylePr>
    <w:tblStylePr w:type="band2Horz">
      <w:rPr>
        <w:color w:val="auto"/>
      </w:rPr>
    </w:tblStylePr>
  </w:style>
  <w:style w:type="paragraph" w:styleId="ListBullet">
    <w:name w:val="List Bullet"/>
    <w:basedOn w:val="Normal"/>
    <w:autoRedefine/>
    <w:uiPriority w:val="99"/>
    <w:unhideWhenUsed/>
    <w:qFormat/>
    <w:rsid w:val="003820DF"/>
    <w:pPr>
      <w:numPr>
        <w:numId w:val="8"/>
      </w:numPr>
      <w:ind w:left="714" w:hanging="357"/>
      <w:contextualSpacing/>
    </w:pPr>
    <w:rPr>
      <w:rFonts w:cs="Arial"/>
      <w:spacing w:val="-3"/>
      <w:kern w:val="1"/>
      <w:szCs w:val="20"/>
      <w:shd w:val="clear" w:color="auto" w:fill="FFFFFF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74D04"/>
    <w:pPr>
      <w:tabs>
        <w:tab w:val="right" w:pos="9016"/>
      </w:tabs>
      <w:spacing w:before="480"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54B33"/>
    <w:pPr>
      <w:tabs>
        <w:tab w:val="left" w:pos="660"/>
        <w:tab w:val="right" w:pos="9016"/>
        <w:tab w:val="right" w:pos="10206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C54B33"/>
    <w:pPr>
      <w:tabs>
        <w:tab w:val="right" w:pos="9016"/>
      </w:tabs>
      <w:spacing w:after="100"/>
      <w:ind w:left="440"/>
    </w:pPr>
  </w:style>
  <w:style w:type="character" w:styleId="Hyperlink">
    <w:name w:val="Hyperlink"/>
    <w:uiPriority w:val="99"/>
    <w:unhideWhenUsed/>
    <w:rsid w:val="0040062A"/>
    <w:rPr>
      <w:color w:val="0432FF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C54B33"/>
    <w:pPr>
      <w:tabs>
        <w:tab w:val="left" w:pos="1540"/>
        <w:tab w:val="right" w:pos="9016"/>
      </w:tabs>
      <w:spacing w:after="100"/>
      <w:ind w:left="660"/>
    </w:pPr>
    <w:rPr>
      <w:noProof/>
    </w:rPr>
  </w:style>
  <w:style w:type="paragraph" w:styleId="TOC5">
    <w:name w:val="toc 5"/>
    <w:basedOn w:val="Normal"/>
    <w:next w:val="Normal"/>
    <w:autoRedefine/>
    <w:uiPriority w:val="39"/>
    <w:unhideWhenUsed/>
    <w:rsid w:val="00C54B33"/>
    <w:pPr>
      <w:tabs>
        <w:tab w:val="right" w:pos="9016"/>
      </w:tabs>
      <w:spacing w:after="100"/>
      <w:ind w:left="880"/>
    </w:pPr>
    <w:rPr>
      <w:noProof/>
    </w:rPr>
  </w:style>
  <w:style w:type="paragraph" w:customStyle="1" w:styleId="Securityinformation">
    <w:name w:val="Security information"/>
    <w:basedOn w:val="Normal"/>
    <w:link w:val="SecurityinformationChar"/>
    <w:qFormat/>
    <w:rsid w:val="001258BB"/>
    <w:pPr>
      <w:spacing w:after="240"/>
      <w:ind w:right="96"/>
    </w:pPr>
    <w:rPr>
      <w:b/>
      <w:color w:val="000000" w:themeColor="accent6"/>
      <w:sz w:val="28"/>
      <w:szCs w:val="28"/>
    </w:rPr>
  </w:style>
  <w:style w:type="table" w:styleId="TableGrid">
    <w:name w:val="Table Grid"/>
    <w:basedOn w:val="TableNormal"/>
    <w:uiPriority w:val="59"/>
    <w:rsid w:val="00EC43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Description">
    <w:name w:val="Table Description"/>
    <w:basedOn w:val="Normal"/>
    <w:link w:val="TableDescriptionChar"/>
    <w:qFormat/>
    <w:rsid w:val="00830A50"/>
    <w:pPr>
      <w:spacing w:before="360" w:after="120"/>
    </w:pPr>
    <w:rPr>
      <w:bCs/>
      <w:u w:val="single"/>
    </w:rPr>
  </w:style>
  <w:style w:type="character" w:customStyle="1" w:styleId="TableDescriptionChar">
    <w:name w:val="Table Description Char"/>
    <w:link w:val="TableDescription"/>
    <w:rsid w:val="00830A50"/>
    <w:rPr>
      <w:rFonts w:ascii="Arial" w:eastAsia="Times New Roman" w:hAnsi="Arial"/>
      <w:bCs/>
      <w:sz w:val="22"/>
      <w:szCs w:val="24"/>
      <w:u w:val="single"/>
      <w:lang w:val="en-US" w:eastAsia="ja-JP"/>
    </w:rPr>
  </w:style>
  <w:style w:type="character" w:customStyle="1" w:styleId="SecurityinformationChar">
    <w:name w:val="Security information Char"/>
    <w:link w:val="Securityinformation"/>
    <w:rsid w:val="001258BB"/>
    <w:rPr>
      <w:rFonts w:ascii="Arial" w:eastAsia="Times New Roman" w:hAnsi="Arial"/>
      <w:b/>
      <w:color w:val="000000" w:themeColor="accent6"/>
      <w:sz w:val="28"/>
      <w:szCs w:val="28"/>
      <w:lang w:val="en-US" w:eastAsia="ja-JP"/>
    </w:rPr>
  </w:style>
  <w:style w:type="table" w:customStyle="1" w:styleId="Coverpagetable">
    <w:name w:val="Cover page table"/>
    <w:basedOn w:val="TableNormal"/>
    <w:uiPriority w:val="99"/>
    <w:rsid w:val="00066632"/>
    <w:rPr>
      <w:rFonts w:ascii="Arial" w:eastAsiaTheme="minorHAnsi" w:hAnsi="Arial" w:cs="Times New Roman (Body CS)"/>
      <w:color w:val="F9F9F9" w:themeColor="background1"/>
      <w:sz w:val="24"/>
      <w:szCs w:val="24"/>
      <w:lang w:eastAsia="en-US"/>
    </w:rPr>
    <w:tblPr/>
  </w:style>
  <w:style w:type="paragraph" w:customStyle="1" w:styleId="tablelistbullet">
    <w:name w:val="table list bullet"/>
    <w:basedOn w:val="ListParagraph"/>
    <w:qFormat/>
    <w:rsid w:val="00A42A51"/>
    <w:pPr>
      <w:tabs>
        <w:tab w:val="num" w:pos="360"/>
      </w:tabs>
      <w:spacing w:after="120" w:line="240" w:lineRule="auto"/>
    </w:pPr>
    <w:rPr>
      <w:rFonts w:eastAsia="MS Mincho" w:cs="FSMe-Bold"/>
      <w:spacing w:val="-2"/>
      <w:szCs w:val="20"/>
      <w:lang w:eastAsia="en-US"/>
    </w:rPr>
  </w:style>
  <w:style w:type="paragraph" w:styleId="Title">
    <w:name w:val="Title"/>
    <w:aliases w:val="Intro paragraph"/>
    <w:basedOn w:val="Normal"/>
    <w:next w:val="Normal"/>
    <w:link w:val="TitleChar"/>
    <w:uiPriority w:val="10"/>
    <w:qFormat/>
    <w:rsid w:val="00516F57"/>
    <w:pPr>
      <w:suppressAutoHyphens/>
      <w:spacing w:after="240" w:line="276" w:lineRule="auto"/>
    </w:pPr>
    <w:rPr>
      <w:rFonts w:eastAsiaTheme="majorEastAsia" w:cs="Arial"/>
      <w:color w:val="6B2876" w:themeColor="text2"/>
      <w:spacing w:val="-10"/>
      <w:kern w:val="28"/>
      <w:sz w:val="32"/>
      <w:szCs w:val="56"/>
      <w:lang w:val="en-AU" w:eastAsia="en-US"/>
    </w:rPr>
  </w:style>
  <w:style w:type="character" w:customStyle="1" w:styleId="TitleChar">
    <w:name w:val="Title Char"/>
    <w:aliases w:val="Intro paragraph Char"/>
    <w:basedOn w:val="DefaultParagraphFont"/>
    <w:link w:val="Title"/>
    <w:uiPriority w:val="10"/>
    <w:rsid w:val="00516F57"/>
    <w:rPr>
      <w:rFonts w:ascii="Arial" w:eastAsiaTheme="majorEastAsia" w:hAnsi="Arial" w:cs="Arial"/>
      <w:color w:val="6B2876" w:themeColor="text2"/>
      <w:spacing w:val="-10"/>
      <w:kern w:val="28"/>
      <w:sz w:val="32"/>
      <w:szCs w:val="56"/>
      <w:lang w:eastAsia="en-US"/>
    </w:rPr>
  </w:style>
  <w:style w:type="numbering" w:customStyle="1" w:styleId="CurrentList4">
    <w:name w:val="Current List4"/>
    <w:uiPriority w:val="99"/>
    <w:rsid w:val="003313CD"/>
    <w:pPr>
      <w:numPr>
        <w:numId w:val="23"/>
      </w:numPr>
    </w:pPr>
  </w:style>
  <w:style w:type="numbering" w:customStyle="1" w:styleId="CurrentList5">
    <w:name w:val="Current List5"/>
    <w:uiPriority w:val="99"/>
    <w:rsid w:val="003313CD"/>
    <w:pPr>
      <w:numPr>
        <w:numId w:val="24"/>
      </w:numPr>
    </w:pPr>
  </w:style>
  <w:style w:type="numbering" w:customStyle="1" w:styleId="CurrentList6">
    <w:name w:val="Current List6"/>
    <w:uiPriority w:val="99"/>
    <w:rsid w:val="003313CD"/>
    <w:pPr>
      <w:numPr>
        <w:numId w:val="25"/>
      </w:numPr>
    </w:pPr>
  </w:style>
  <w:style w:type="table" w:styleId="GridTable4">
    <w:name w:val="Grid Table 4"/>
    <w:basedOn w:val="TableNormal"/>
    <w:uiPriority w:val="49"/>
    <w:rsid w:val="00D3530B"/>
    <w:pPr>
      <w:spacing w:before="120" w:after="120"/>
    </w:pPr>
    <w:tblPr>
      <w:tblStyleRowBandSize w:val="1"/>
      <w:tblStyleColBandSize w:val="1"/>
      <w:tblBorders>
        <w:top w:val="single" w:sz="4" w:space="0" w:color="6B2876" w:themeColor="text2"/>
        <w:left w:val="single" w:sz="4" w:space="0" w:color="6B2876" w:themeColor="text2"/>
        <w:bottom w:val="single" w:sz="4" w:space="0" w:color="6B2876" w:themeColor="text2"/>
        <w:right w:val="single" w:sz="4" w:space="0" w:color="6B2876" w:themeColor="text2"/>
        <w:insideH w:val="single" w:sz="4" w:space="0" w:color="6B2876" w:themeColor="text2"/>
        <w:insideV w:val="single" w:sz="4" w:space="0" w:color="6B2876" w:themeColor="text2"/>
      </w:tblBorders>
    </w:tblPr>
    <w:tblStylePr w:type="firstRow">
      <w:rPr>
        <w:b/>
        <w:bCs/>
        <w:color w:val="F9F9F9" w:themeColor="background1"/>
      </w:rPr>
      <w:tblPr/>
      <w:tcPr>
        <w:tcBorders>
          <w:bottom w:val="nil"/>
          <w:insideH w:val="single" w:sz="4" w:space="0" w:color="F9F9F9" w:themeColor="background1"/>
          <w:insideV w:val="single" w:sz="4" w:space="0" w:color="F9F9F9" w:themeColor="background1"/>
        </w:tcBorders>
        <w:shd w:val="clear" w:color="auto" w:fill="6B2876" w:themeFill="text2"/>
      </w:tcPr>
    </w:tblStylePr>
    <w:tblStylePr w:type="lastRow">
      <w:rPr>
        <w:b/>
        <w:bCs/>
      </w:rPr>
    </w:tblStylePr>
    <w:tblStylePr w:type="firstCol">
      <w:rPr>
        <w:b/>
        <w:bCs/>
        <w:color w:val="F9F9F9" w:themeColor="background1"/>
      </w:rPr>
      <w:tblPr/>
      <w:tcPr>
        <w:tcBorders>
          <w:insideH w:val="single" w:sz="4" w:space="0" w:color="F9F9F9" w:themeColor="background1"/>
          <w:insideV w:val="single" w:sz="4" w:space="0" w:color="F9F9F9" w:themeColor="background1"/>
        </w:tcBorders>
        <w:shd w:val="clear" w:color="auto" w:fill="6B2876" w:themeFill="text2"/>
      </w:tcPr>
    </w:tblStylePr>
    <w:tblStylePr w:type="lastCol">
      <w:rPr>
        <w:b/>
        <w:bCs/>
      </w:rPr>
    </w:tblStylePr>
    <w:tblStylePr w:type="band1Vert">
      <w:tblPr/>
      <w:tcPr>
        <w:shd w:val="clear" w:color="auto" w:fill="F7EEF7"/>
      </w:tcPr>
    </w:tblStylePr>
    <w:tblStylePr w:type="band1Horz">
      <w:tblPr/>
      <w:tcPr>
        <w:shd w:val="clear" w:color="auto" w:fill="F7EEF7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A7A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7AD2"/>
    <w:rPr>
      <w:color w:val="7F8285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872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7241"/>
    <w:pPr>
      <w:spacing w:after="160" w:line="240" w:lineRule="auto"/>
    </w:pPr>
    <w:rPr>
      <w:rFonts w:asciiTheme="minorHAnsi" w:eastAsiaTheme="minorHAnsi" w:hAnsiTheme="minorHAnsi" w:cstheme="minorBidi"/>
      <w:kern w:val="2"/>
      <w:sz w:val="20"/>
      <w:szCs w:val="25"/>
      <w:lang w:val="en-AU" w:eastAsia="en-US" w:bidi="th-TH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7241"/>
    <w:rPr>
      <w:rFonts w:asciiTheme="minorHAnsi" w:eastAsiaTheme="minorHAnsi" w:hAnsiTheme="minorHAnsi" w:cstheme="minorBidi"/>
      <w:kern w:val="2"/>
      <w:szCs w:val="25"/>
      <w:lang w:eastAsia="en-US" w:bidi="th-TH"/>
      <w14:ligatures w14:val="standardContextual"/>
    </w:rPr>
  </w:style>
  <w:style w:type="paragraph" w:styleId="Revision">
    <w:name w:val="Revision"/>
    <w:hidden/>
    <w:uiPriority w:val="99"/>
    <w:semiHidden/>
    <w:rsid w:val="00C85B6F"/>
    <w:rPr>
      <w:rFonts w:ascii="Arial" w:eastAsia="Times New Roman" w:hAnsi="Arial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witter.com/NDIS" TargetMode="External"/><Relationship Id="rId18" Type="http://schemas.openxmlformats.org/officeDocument/2006/relationships/header" Target="header1.xml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www.facebook.com/NDISAus" TargetMode="External"/><Relationship Id="rId17" Type="http://schemas.openxmlformats.org/officeDocument/2006/relationships/hyperlink" Target="http://relayservice.gov.au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company/national-disability-insurance-agency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ndis.gov.au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youtube.com/user/DisabilityCare" TargetMode="Externa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instagram.com/ndis_australia/" TargetMode="External"/><Relationship Id="rId22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Custom%20Office%20Templates\NDIS%20universal%20template%20-%20brande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6B2876"/>
      </a:dk1>
      <a:lt1>
        <a:srgbClr val="F9F9F9"/>
      </a:lt1>
      <a:dk2>
        <a:srgbClr val="6B2876"/>
      </a:dk2>
      <a:lt2>
        <a:srgbClr val="F9FAF9"/>
      </a:lt2>
      <a:accent1>
        <a:srgbClr val="6B2876"/>
      </a:accent1>
      <a:accent2>
        <a:srgbClr val="6B2876"/>
      </a:accent2>
      <a:accent3>
        <a:srgbClr val="6B2876"/>
      </a:accent3>
      <a:accent4>
        <a:srgbClr val="6B2876"/>
      </a:accent4>
      <a:accent5>
        <a:srgbClr val="6B2876"/>
      </a:accent5>
      <a:accent6>
        <a:srgbClr val="000000"/>
      </a:accent6>
      <a:hlink>
        <a:srgbClr val="0563C1"/>
      </a:hlink>
      <a:folHlink>
        <a:srgbClr val="7F828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C6517CF74F854E891048B0EE3BE7DA" ma:contentTypeVersion="19" ma:contentTypeDescription="Create a new document." ma:contentTypeScope="" ma:versionID="626972cf7956669228eabac1cadbccd8">
  <xsd:schema xmlns:xsd="http://www.w3.org/2001/XMLSchema" xmlns:xs="http://www.w3.org/2001/XMLSchema" xmlns:p="http://schemas.microsoft.com/office/2006/metadata/properties" xmlns:ns2="b8491f47-b631-4a75-aa23-b4c3503f80aa" xmlns:ns3="409556ce-777f-422c-a3c3-8d7fd56c0de6" targetNamespace="http://schemas.microsoft.com/office/2006/metadata/properties" ma:root="true" ma:fieldsID="57e5b687302abca51987b755627a7051" ns2:_="" ns3:_="">
    <xsd:import namespace="b8491f47-b631-4a75-aa23-b4c3503f80aa"/>
    <xsd:import namespace="409556ce-777f-422c-a3c3-8d7fd56c0de6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Preview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2:Notes_x006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91f47-b631-4a75-aa23-b4c3503f80aa" elementFormDefault="qualified">
    <xsd:import namespace="http://schemas.microsoft.com/office/2006/documentManagement/types"/>
    <xsd:import namespace="http://schemas.microsoft.com/office/infopath/2007/PartnerControls"/>
    <xsd:element name="Status" ma:index="3" nillable="true" ma:displayName="Status" ma:internalName="Status">
      <xsd:simpleType>
        <xsd:restriction base="dms:Note">
          <xsd:maxLength value="255"/>
        </xsd:restriction>
      </xsd:simpleType>
    </xsd:element>
    <xsd:element name="Preview" ma:index="4" nillable="true" ma:displayName="Preview" ma:format="Thumbnail" ma:internalName="Preview" ma:readOnly="false">
      <xsd:simpleType>
        <xsd:restriction base="dms:Unknown"/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f491396-a7e2-4bc1-b170-149c68583a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1" nillable="true" ma:displayName="Location" ma:hidden="true" ma:indexed="true" ma:internalName="MediaServiceLocation" ma:readOnly="true">
      <xsd:simpleType>
        <xsd:restriction base="dms:Text"/>
      </xsd:simpleType>
    </xsd:element>
    <xsd:element name="Notes_x0060_" ma:index="23" nillable="true" ma:displayName="Notes`" ma:format="Dropdown" ma:internalName="Notes_x0060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556ce-777f-422c-a3c3-8d7fd56c0de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f633da6-526a-4a1b-b4ad-3fda43e28e0a}" ma:internalName="TaxCatchAll" ma:readOnly="false" ma:showField="CatchAllData" ma:web="409556ce-777f-422c-a3c3-8d7fd56c0d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9556ce-777f-422c-a3c3-8d7fd56c0de6" xsi:nil="true"/>
    <lcf76f155ced4ddcb4097134ff3c332f xmlns="b8491f47-b631-4a75-aa23-b4c3503f80aa">
      <Terms xmlns="http://schemas.microsoft.com/office/infopath/2007/PartnerControls"/>
    </lcf76f155ced4ddcb4097134ff3c332f>
    <Preview xmlns="b8491f47-b631-4a75-aa23-b4c3503f80aa" xsi:nil="true"/>
    <Status xmlns="b8491f47-b631-4a75-aa23-b4c3503f80aa" xsi:nil="true"/>
    <Notes_x0060_ xmlns="b8491f47-b631-4a75-aa23-b4c3503f80aa" xsi:nil="true"/>
  </documentManagement>
</p:properties>
</file>

<file path=customXml/itemProps1.xml><?xml version="1.0" encoding="utf-8"?>
<ds:datastoreItem xmlns:ds="http://schemas.openxmlformats.org/officeDocument/2006/customXml" ds:itemID="{96E3808E-8717-485D-B16F-C1F63B980F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491f47-b631-4a75-aa23-b4c3503f80aa"/>
    <ds:schemaRef ds:uri="409556ce-777f-422c-a3c3-8d7fd56c0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A69E3B-2E69-4E76-90FF-9674736F98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A4AC92-220E-4EF7-8079-60B37069D9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689B0D-D11F-46D6-8965-1D744A93D2D1}">
  <ds:schemaRefs>
    <ds:schemaRef ds:uri="http://schemas.microsoft.com/office/2006/metadata/properties"/>
    <ds:schemaRef ds:uri="http://schemas.microsoft.com/office/infopath/2007/PartnerControls"/>
    <ds:schemaRef ds:uri="409556ce-777f-422c-a3c3-8d7fd56c0de6"/>
    <ds:schemaRef ds:uri="b8491f47-b631-4a75-aa23-b4c3503f80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NDIS universal template - branded.dotx</Template>
  <TotalTime>2</TotalTime>
  <Pages>4</Pages>
  <Words>583</Words>
  <Characters>3326</Characters>
  <Application>Microsoft Office Word</Application>
  <DocSecurity>0</DocSecurity>
  <Lines>27</Lines>
  <Paragraphs>7</Paragraphs>
  <ScaleCrop>false</ScaleCrop>
  <Company>FaHCSIA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Bhagchandani, Pankaj</dc:creator>
  <cp:keywords/>
  <dc:description/>
  <cp:lastModifiedBy>McCann, Lillian</cp:lastModifiedBy>
  <cp:revision>32</cp:revision>
  <cp:lastPrinted>2021-12-20T05:32:00Z</cp:lastPrinted>
  <dcterms:created xsi:type="dcterms:W3CDTF">2026-02-16T03:22:00Z</dcterms:created>
  <dcterms:modified xsi:type="dcterms:W3CDTF">2026-10-01T07:46:00Z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0x0101000BC6517CF74F854E891048B0EE3BE7DA</vt:lpwstr>
  </property>
  <property fmtid="{D5CDD505-2E9C-101B-9397-08002B2CF9AE}" pid="3" name="TaxKeyword">
    <vt:lpwstr/>
  </property>
  <property fmtid="{D5CDD505-2E9C-101B-9397-08002B2CF9AE}" pid="4" name="NDIAAudience">
    <vt:lpwstr>1;#All staff|60152733-a6e9-4070-8d91-7ad5c325687c</vt:lpwstr>
  </property>
  <property fmtid="{D5CDD505-2E9C-101B-9397-08002B2CF9AE}" pid="5" name="DocumentStatus">
    <vt:lpwstr>12;#Approved|38d2d1ad-195e-4428-a55d-25a6b10fdc1d</vt:lpwstr>
  </property>
  <property fmtid="{D5CDD505-2E9C-101B-9397-08002B2CF9AE}" pid="6" name="NDIALocation">
    <vt:lpwstr>2;#Australia-wide|128ca0ae-5e24-49e1-a2ce-f7dc74366abc</vt:lpwstr>
  </property>
  <property fmtid="{D5CDD505-2E9C-101B-9397-08002B2CF9AE}" pid="7" name="DocumentType">
    <vt:lpwstr>20;#Template|134e8c49-a2b9-47ae-b156-db0bee5ca248</vt:lpwstr>
  </property>
  <property fmtid="{D5CDD505-2E9C-101B-9397-08002B2CF9AE}" pid="8" name="NDIALocation_1">
    <vt:lpwstr>Australia-wide|128ca0ae-5e24-49e1-a2ce-f7dc74366abc</vt:lpwstr>
  </property>
  <property fmtid="{D5CDD505-2E9C-101B-9397-08002B2CF9AE}" pid="9" name="DocumentStatus_1">
    <vt:lpwstr>Approved|38d2d1ad-195e-4428-a55d-25a6b10fdc1d</vt:lpwstr>
  </property>
  <property fmtid="{D5CDD505-2E9C-101B-9397-08002B2CF9AE}" pid="10" name="NDIAAudience_1">
    <vt:lpwstr>All staff|60152733-a6e9-4070-8d91-7ad5c325687c</vt:lpwstr>
  </property>
  <property fmtid="{D5CDD505-2E9C-101B-9397-08002B2CF9AE}" pid="11" name="TaxKeywordTaxHTField">
    <vt:lpwstr/>
  </property>
  <property fmtid="{D5CDD505-2E9C-101B-9397-08002B2CF9AE}" pid="12" name="TaxCatchAll">
    <vt:lpwstr>20;#;#12;#;#2;#;#1;#</vt:lpwstr>
  </property>
  <property fmtid="{D5CDD505-2E9C-101B-9397-08002B2CF9AE}" pid="13" name="DocumentType_1">
    <vt:lpwstr>Template|134e8c49-a2b9-47ae-b156-db0bee5ca248</vt:lpwstr>
  </property>
  <property fmtid="{D5CDD505-2E9C-101B-9397-08002B2CF9AE}" pid="14" name="ApprovedDate">
    <vt:lpwstr/>
  </property>
  <property fmtid="{D5CDD505-2E9C-101B-9397-08002B2CF9AE}" pid="15" name="ReviewDate">
    <vt:lpwstr/>
  </property>
  <property fmtid="{D5CDD505-2E9C-101B-9397-08002B2CF9AE}" pid="16" name="EffectiveDate">
    <vt:lpwstr/>
  </property>
  <property fmtid="{D5CDD505-2E9C-101B-9397-08002B2CF9AE}" pid="17" name="ResponsibleTeam">
    <vt:lpwstr/>
  </property>
  <property fmtid="{D5CDD505-2E9C-101B-9397-08002B2CF9AE}" pid="18" name="DocumentID">
    <vt:lpwstr/>
  </property>
  <property fmtid="{D5CDD505-2E9C-101B-9397-08002B2CF9AE}" pid="19" name="Subject matter">
    <vt:lpwstr/>
  </property>
  <property fmtid="{D5CDD505-2E9C-101B-9397-08002B2CF9AE}" pid="20" name="MSIP_Label_2b83f8d7-e91f-4eee-a336-52a8061c0503_Enabled">
    <vt:lpwstr>true</vt:lpwstr>
  </property>
  <property fmtid="{D5CDD505-2E9C-101B-9397-08002B2CF9AE}" pid="21" name="MSIP_Label_2b83f8d7-e91f-4eee-a336-52a8061c0503_SetDate">
    <vt:lpwstr>2023-02-13T04:35:24Z</vt:lpwstr>
  </property>
  <property fmtid="{D5CDD505-2E9C-101B-9397-08002B2CF9AE}" pid="22" name="MSIP_Label_2b83f8d7-e91f-4eee-a336-52a8061c0503_Method">
    <vt:lpwstr>Privileged</vt:lpwstr>
  </property>
  <property fmtid="{D5CDD505-2E9C-101B-9397-08002B2CF9AE}" pid="23" name="MSIP_Label_2b83f8d7-e91f-4eee-a336-52a8061c0503_Name">
    <vt:lpwstr>OFFICIAL</vt:lpwstr>
  </property>
  <property fmtid="{D5CDD505-2E9C-101B-9397-08002B2CF9AE}" pid="24" name="MSIP_Label_2b83f8d7-e91f-4eee-a336-52a8061c0503_SiteId">
    <vt:lpwstr>cd778b65-752d-454a-87cf-b9990fe58993</vt:lpwstr>
  </property>
  <property fmtid="{D5CDD505-2E9C-101B-9397-08002B2CF9AE}" pid="25" name="MSIP_Label_2b83f8d7-e91f-4eee-a336-52a8061c0503_ActionId">
    <vt:lpwstr>82dbecc2-2e41-4adf-86de-79f227606ed6</vt:lpwstr>
  </property>
  <property fmtid="{D5CDD505-2E9C-101B-9397-08002B2CF9AE}" pid="26" name="MSIP_Label_2b83f8d7-e91f-4eee-a336-52a8061c0503_ContentBits">
    <vt:lpwstr>0</vt:lpwstr>
  </property>
  <property fmtid="{D5CDD505-2E9C-101B-9397-08002B2CF9AE}" pid="27" name="MediaServiceImageTags">
    <vt:lpwstr/>
  </property>
</Properties>
</file>